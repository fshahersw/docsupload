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5C5D" w14:textId="77777777" w:rsidR="00C01312" w:rsidRDefault="00C01312" w:rsidP="005770C6">
      <w:pPr>
        <w:pStyle w:val="Heading1"/>
        <w:spacing w:before="0"/>
        <w:rPr>
          <w:w w:val="103"/>
        </w:rPr>
      </w:pPr>
      <w:bookmarkStart w:id="0" w:name="_Toc484772810"/>
      <w:bookmarkStart w:id="1" w:name="_Toc499022149"/>
      <w:r>
        <w:t>Mon</w:t>
      </w:r>
      <w:r>
        <w:rPr>
          <w:spacing w:val="3"/>
        </w:rPr>
        <w:t>t</w:t>
      </w:r>
      <w:r>
        <w:t>.</w:t>
      </w:r>
      <w:r>
        <w:rPr>
          <w:spacing w:val="42"/>
        </w:rPr>
        <w:t xml:space="preserve"> </w:t>
      </w:r>
      <w:r>
        <w:t>LBF</w:t>
      </w:r>
      <w:r>
        <w:rPr>
          <w:spacing w:val="26"/>
        </w:rPr>
        <w:t xml:space="preserve"> </w:t>
      </w:r>
      <w:r>
        <w:t>8</w:t>
      </w:r>
      <w:r>
        <w:rPr>
          <w:spacing w:val="3"/>
        </w:rPr>
        <w:t>-</w:t>
      </w:r>
      <w:r>
        <w:t>C. ORD</w:t>
      </w:r>
      <w:r>
        <w:rPr>
          <w:spacing w:val="-2"/>
        </w:rPr>
        <w:t>E</w:t>
      </w:r>
      <w:r>
        <w:t>R</w:t>
      </w:r>
      <w:r>
        <w:rPr>
          <w:spacing w:val="52"/>
        </w:rPr>
        <w:t xml:space="preserve"> </w:t>
      </w:r>
      <w:r>
        <w:t>AP</w:t>
      </w:r>
      <w:r>
        <w:rPr>
          <w:spacing w:val="-4"/>
        </w:rPr>
        <w:t>P</w:t>
      </w:r>
      <w:r>
        <w:t>ROV</w:t>
      </w:r>
      <w:r>
        <w:rPr>
          <w:spacing w:val="-3"/>
        </w:rPr>
        <w:t>I</w:t>
      </w:r>
      <w:r>
        <w:t xml:space="preserve">NG </w:t>
      </w:r>
      <w:r>
        <w:rPr>
          <w:spacing w:val="9"/>
        </w:rPr>
        <w:t>STIPULATION</w:t>
      </w:r>
      <w:r>
        <w:rPr>
          <w:spacing w:val="8"/>
          <w:w w:val="105"/>
        </w:rPr>
        <w:t xml:space="preserve"> </w:t>
      </w:r>
      <w:r>
        <w:t xml:space="preserve">AND </w:t>
      </w:r>
      <w:r>
        <w:rPr>
          <w:spacing w:val="5"/>
          <w:w w:val="103"/>
        </w:rPr>
        <w:t>M</w:t>
      </w:r>
      <w:r>
        <w:rPr>
          <w:w w:val="103"/>
        </w:rPr>
        <w:t>OD</w:t>
      </w:r>
      <w:r>
        <w:rPr>
          <w:spacing w:val="-3"/>
          <w:w w:val="103"/>
        </w:rPr>
        <w:t>I</w:t>
      </w:r>
      <w:r>
        <w:rPr>
          <w:spacing w:val="-4"/>
          <w:w w:val="103"/>
        </w:rPr>
        <w:t>F</w:t>
      </w:r>
      <w:r>
        <w:rPr>
          <w:w w:val="103"/>
        </w:rPr>
        <w:t>Y</w:t>
      </w:r>
      <w:r>
        <w:rPr>
          <w:spacing w:val="-3"/>
          <w:w w:val="103"/>
        </w:rPr>
        <w:t>I</w:t>
      </w:r>
      <w:r>
        <w:rPr>
          <w:w w:val="103"/>
        </w:rPr>
        <w:t>NG</w:t>
      </w:r>
      <w:r>
        <w:rPr>
          <w:spacing w:val="33"/>
          <w:w w:val="103"/>
        </w:rPr>
        <w:t xml:space="preserve"> </w:t>
      </w:r>
      <w:r>
        <w:rPr>
          <w:w w:val="103"/>
        </w:rPr>
        <w:t>STAY</w:t>
      </w:r>
      <w:bookmarkEnd w:id="0"/>
      <w:bookmarkEnd w:id="1"/>
      <w:r>
        <w:rPr>
          <w:w w:val="103"/>
        </w:rPr>
        <w:t>.</w:t>
      </w:r>
    </w:p>
    <w:p w14:paraId="7E945A7C" w14:textId="77777777" w:rsidR="00C01312" w:rsidRDefault="00C01312" w:rsidP="005770C6">
      <w:pPr>
        <w:pStyle w:val="Heading1"/>
        <w:spacing w:before="0"/>
      </w:pPr>
      <w:r>
        <w:t>[Mo</w:t>
      </w:r>
      <w:r>
        <w:rPr>
          <w:spacing w:val="-5"/>
        </w:rPr>
        <w:t>n</w:t>
      </w:r>
      <w:r>
        <w:t>t.</w:t>
      </w:r>
      <w:r>
        <w:rPr>
          <w:spacing w:val="5"/>
        </w:rPr>
        <w:t xml:space="preserve"> </w:t>
      </w:r>
      <w:r>
        <w:rPr>
          <w:spacing w:val="-4"/>
        </w:rPr>
        <w:t>L</w:t>
      </w:r>
      <w:r>
        <w:t>BR</w:t>
      </w:r>
      <w:r>
        <w:rPr>
          <w:spacing w:val="-2"/>
        </w:rPr>
        <w:t xml:space="preserve"> </w:t>
      </w:r>
      <w:r>
        <w:t>4001-1</w:t>
      </w:r>
      <w:r>
        <w:rPr>
          <w:spacing w:val="3"/>
        </w:rPr>
        <w:t>(</w:t>
      </w:r>
      <w:r>
        <w:t>d)]</w:t>
      </w:r>
    </w:p>
    <w:p w14:paraId="1C604D3F" w14:textId="77777777" w:rsidR="00C01312" w:rsidRDefault="00C01312" w:rsidP="00C01312">
      <w:pPr>
        <w:spacing w:before="10" w:after="0" w:line="280" w:lineRule="exact"/>
        <w:rPr>
          <w:sz w:val="28"/>
          <w:szCs w:val="28"/>
        </w:rPr>
      </w:pPr>
    </w:p>
    <w:p w14:paraId="358029A7" w14:textId="77777777" w:rsidR="00C01312" w:rsidRDefault="00C01312" w:rsidP="00C01312">
      <w:pPr>
        <w:spacing w:before="10" w:after="0" w:line="280" w:lineRule="exact"/>
        <w:rPr>
          <w:sz w:val="28"/>
          <w:szCs w:val="28"/>
        </w:rPr>
      </w:pPr>
    </w:p>
    <w:p w14:paraId="10CAB540" w14:textId="77777777" w:rsidR="00C01312" w:rsidRDefault="00C01312" w:rsidP="00C01312">
      <w:pPr>
        <w:spacing w:before="10" w:after="0" w:line="280" w:lineRule="exact"/>
        <w:rPr>
          <w:sz w:val="28"/>
          <w:szCs w:val="28"/>
        </w:rPr>
      </w:pPr>
    </w:p>
    <w:p w14:paraId="4B9819F6" w14:textId="7A8E740F" w:rsidR="00C01312" w:rsidRPr="005770C6" w:rsidRDefault="00C01312" w:rsidP="00C013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770C6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2528D7AC" w14:textId="77777777" w:rsidR="00C01312" w:rsidRDefault="00C01312" w:rsidP="00C013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770C6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2AE6AB24" w14:textId="77777777" w:rsidR="00C01312" w:rsidRDefault="00C01312" w:rsidP="00C01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01312" w14:paraId="3791CD82" w14:textId="77777777" w:rsidTr="005770C6">
        <w:trPr>
          <w:cantSplit/>
        </w:trPr>
        <w:tc>
          <w:tcPr>
            <w:tcW w:w="4680" w:type="dxa"/>
            <w:tcBorders>
              <w:bottom w:val="single" w:sz="6" w:space="0" w:color="000000"/>
              <w:right w:val="nil"/>
            </w:tcBorders>
          </w:tcPr>
          <w:p w14:paraId="1D640C0D" w14:textId="77777777" w:rsidR="00A00848" w:rsidRDefault="00A00848" w:rsidP="00A0084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04CC2" w14:textId="46075F88" w:rsidR="00C01312" w:rsidRDefault="00C01312" w:rsidP="005770C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A00848">
              <w:rPr>
                <w:rFonts w:ascii="Times New Roman" w:hAnsi="Times New Roman" w:cs="Times New Roman"/>
                <w:sz w:val="24"/>
                <w:szCs w:val="24"/>
              </w:rPr>
              <w:t>n 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3CD8FA9" w14:textId="77777777" w:rsidR="00C01312" w:rsidRDefault="00C01312" w:rsidP="00A0084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sz w:val="24"/>
                <w:szCs w:val="24"/>
              </w:rPr>
            </w:pPr>
          </w:p>
          <w:p w14:paraId="68EC0B78" w14:textId="77777777" w:rsidR="00A00848" w:rsidRDefault="00A00848" w:rsidP="00A0084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DEBTOR,</w:t>
            </w:r>
          </w:p>
          <w:p w14:paraId="4280F8EC" w14:textId="77777777" w:rsidR="00A00848" w:rsidRDefault="00A00848" w:rsidP="00A0084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JOINT-DEBTOR,</w:t>
            </w:r>
          </w:p>
          <w:p w14:paraId="0ED7ABB0" w14:textId="33EB7AC2" w:rsidR="00A00848" w:rsidRDefault="00A00848" w:rsidP="00A0084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3290E6" w14:textId="77777777" w:rsidR="00C01312" w:rsidRDefault="00C01312" w:rsidP="00A00848">
            <w:pPr>
              <w:autoSpaceDE w:val="0"/>
              <w:autoSpaceDN w:val="0"/>
              <w:adjustRightInd w:val="0"/>
              <w:spacing w:after="0" w:line="240" w:lineRule="auto"/>
              <w:ind w:left="215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  <w:r w:rsidR="00A008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0084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8931832" w14:textId="515749B7" w:rsidR="00A00848" w:rsidRDefault="00A00848" w:rsidP="005770C6">
            <w:pPr>
              <w:autoSpaceDE w:val="0"/>
              <w:autoSpaceDN w:val="0"/>
              <w:adjustRightInd w:val="0"/>
              <w:spacing w:after="0" w:line="240" w:lineRule="auto"/>
              <w:ind w:left="2156"/>
              <w:rPr>
                <w:rFonts w:ascii="Courier" w:hAnsi="Courier"/>
                <w:sz w:val="24"/>
                <w:szCs w:val="24"/>
              </w:rPr>
            </w:pPr>
          </w:p>
        </w:tc>
        <w:tc>
          <w:tcPr>
            <w:tcW w:w="4680" w:type="dxa"/>
            <w:tcBorders>
              <w:left w:val="single" w:sz="6" w:space="0" w:color="000000"/>
            </w:tcBorders>
          </w:tcPr>
          <w:p w14:paraId="7E13FA45" w14:textId="77777777" w:rsidR="00C01312" w:rsidRDefault="00C01312" w:rsidP="005770C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9932A8" w14:textId="77777777" w:rsidR="00A00848" w:rsidRDefault="00A00848" w:rsidP="00A0084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F58084" w14:textId="77777777" w:rsidR="00A00848" w:rsidRDefault="00A00848" w:rsidP="00A0084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752D8A" w14:textId="654CEF11" w:rsidR="00C01312" w:rsidRPr="005770C6" w:rsidRDefault="00C01312" w:rsidP="005770C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70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Case No. </w:t>
            </w:r>
            <w:r w:rsidR="00A008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0:00-bk-12345-ABC</w:t>
            </w:r>
          </w:p>
          <w:p w14:paraId="2D60E65E" w14:textId="77777777" w:rsidR="00C01312" w:rsidRDefault="00C01312" w:rsidP="00A0084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278D0" w14:textId="6BD12B0F" w:rsidR="00C01312" w:rsidRDefault="00C01312" w:rsidP="005770C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F85B723" w14:textId="77777777" w:rsidR="00C01312" w:rsidRDefault="00C01312" w:rsidP="00A00848">
      <w:pPr>
        <w:tabs>
          <w:tab w:val="left" w:pos="3900"/>
          <w:tab w:val="left" w:pos="5580"/>
          <w:tab w:val="left" w:pos="6300"/>
        </w:tabs>
        <w:spacing w:before="19" w:after="0" w:line="240" w:lineRule="auto"/>
        <w:rPr>
          <w:rFonts w:ascii="Times New Roman" w:eastAsia="Times New Roman" w:hAnsi="Times New Roman" w:cs="Times New Roman"/>
          <w:spacing w:val="-5"/>
          <w:sz w:val="24"/>
          <w:szCs w:val="24"/>
        </w:rPr>
      </w:pPr>
    </w:p>
    <w:p w14:paraId="44DD3A83" w14:textId="1F1E7405" w:rsidR="00A00848" w:rsidRDefault="00A00848" w:rsidP="00A00848">
      <w:pPr>
        <w:tabs>
          <w:tab w:val="left" w:pos="3900"/>
          <w:tab w:val="left" w:pos="5580"/>
          <w:tab w:val="left" w:pos="6300"/>
        </w:tabs>
        <w:spacing w:before="19"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</w:pPr>
      <w:r w:rsidRPr="005770C6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ORDER</w:t>
      </w:r>
    </w:p>
    <w:p w14:paraId="71A4FBD6" w14:textId="77777777" w:rsidR="00A00848" w:rsidRDefault="00A00848" w:rsidP="005770C6">
      <w:pPr>
        <w:tabs>
          <w:tab w:val="left" w:pos="3900"/>
          <w:tab w:val="left" w:pos="5580"/>
          <w:tab w:val="left" w:pos="6300"/>
        </w:tabs>
        <w:spacing w:before="19" w:after="0" w:line="240" w:lineRule="auto"/>
        <w:jc w:val="center"/>
        <w:rPr>
          <w:rFonts w:ascii="Times New Roman" w:eastAsia="Times New Roman" w:hAnsi="Times New Roman" w:cs="Times New Roman"/>
          <w:spacing w:val="-5"/>
          <w:sz w:val="24"/>
          <w:szCs w:val="24"/>
        </w:rPr>
      </w:pPr>
    </w:p>
    <w:p w14:paraId="3F92ABF6" w14:textId="6673A902" w:rsidR="00C01312" w:rsidRPr="00437942" w:rsidRDefault="00C01312" w:rsidP="00C01312">
      <w:pPr>
        <w:widowControl/>
        <w:autoSpaceDE w:val="0"/>
        <w:autoSpaceDN w:val="0"/>
        <w:adjustRightInd w:val="0"/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37942">
        <w:rPr>
          <w:rFonts w:ascii="Times New Roman" w:hAnsi="Times New Roman" w:cs="Times New Roman"/>
          <w:sz w:val="24"/>
          <w:szCs w:val="24"/>
          <w:lang w:val="en-CA"/>
        </w:rPr>
        <w:fldChar w:fldCharType="begin"/>
      </w:r>
      <w:r w:rsidRPr="00437942">
        <w:rPr>
          <w:rFonts w:ascii="Times New Roman" w:hAnsi="Times New Roman" w:cs="Times New Roman"/>
          <w:sz w:val="24"/>
          <w:szCs w:val="24"/>
          <w:lang w:val="en-CA"/>
        </w:rPr>
        <w:instrText xml:space="preserve"> SEQ CHAPTER \h \r 1</w:instrText>
      </w:r>
      <w:r w:rsidRPr="00437942">
        <w:rPr>
          <w:rFonts w:ascii="Times New Roman" w:hAnsi="Times New Roman" w:cs="Times New Roman"/>
          <w:sz w:val="24"/>
          <w:szCs w:val="24"/>
          <w:lang w:val="en-CA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In this Chapter [</w:t>
      </w:r>
      <w:r w:rsidR="00A00848">
        <w:rPr>
          <w:rFonts w:ascii="Times New Roman" w:hAnsi="Times New Roman" w:cs="Times New Roman"/>
          <w:sz w:val="24"/>
          <w:szCs w:val="24"/>
        </w:rPr>
        <w:t>number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437942">
        <w:rPr>
          <w:rFonts w:ascii="Times New Roman" w:hAnsi="Times New Roman" w:cs="Times New Roman"/>
          <w:sz w:val="24"/>
          <w:szCs w:val="24"/>
        </w:rPr>
        <w:t xml:space="preserve"> case, Debtor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3794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), the Chapter [</w:t>
      </w:r>
      <w:r w:rsidR="00A00848">
        <w:rPr>
          <w:rFonts w:ascii="Times New Roman" w:hAnsi="Times New Roman" w:cs="Times New Roman"/>
          <w:sz w:val="24"/>
          <w:szCs w:val="24"/>
        </w:rPr>
        <w:t>number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437942">
        <w:rPr>
          <w:rFonts w:ascii="Times New Roman" w:hAnsi="Times New Roman" w:cs="Times New Roman"/>
          <w:sz w:val="24"/>
          <w:szCs w:val="24"/>
        </w:rPr>
        <w:t xml:space="preserve"> Trustee</w:t>
      </w:r>
      <w:r w:rsidR="00A00848">
        <w:rPr>
          <w:rFonts w:ascii="Times New Roman" w:hAnsi="Times New Roman" w:cs="Times New Roman"/>
          <w:sz w:val="24"/>
          <w:szCs w:val="24"/>
        </w:rPr>
        <w:t>,</w:t>
      </w:r>
      <w:r w:rsidRPr="00437942">
        <w:rPr>
          <w:rFonts w:ascii="Times New Roman" w:hAnsi="Times New Roman" w:cs="Times New Roman"/>
          <w:sz w:val="24"/>
          <w:szCs w:val="24"/>
        </w:rPr>
        <w:t xml:space="preserve"> and </w:t>
      </w:r>
      <w:r w:rsidR="00A00848">
        <w:rPr>
          <w:rFonts w:ascii="Times New Roman" w:hAnsi="Times New Roman" w:cs="Times New Roman"/>
          <w:sz w:val="24"/>
          <w:szCs w:val="24"/>
        </w:rPr>
        <w:t>C</w:t>
      </w:r>
      <w:r w:rsidRPr="00437942">
        <w:rPr>
          <w:rFonts w:ascii="Times New Roman" w:hAnsi="Times New Roman" w:cs="Times New Roman"/>
          <w:sz w:val="24"/>
          <w:szCs w:val="24"/>
        </w:rPr>
        <w:t xml:space="preserve">reditor </w:t>
      </w:r>
      <w:r>
        <w:rPr>
          <w:rFonts w:ascii="Times New Roman" w:hAnsi="Times New Roman" w:cs="Times New Roman"/>
          <w:sz w:val="24"/>
          <w:szCs w:val="24"/>
        </w:rPr>
        <w:t>[</w:t>
      </w:r>
      <w:r w:rsidR="00A00848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ame of Creditor]</w:t>
      </w:r>
      <w:r w:rsidRPr="004379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37942">
        <w:rPr>
          <w:rFonts w:ascii="Times New Roman" w:hAnsi="Times New Roman" w:cs="Times New Roman"/>
          <w:sz w:val="24"/>
          <w:szCs w:val="24"/>
        </w:rPr>
        <w:t>entered into</w:t>
      </w:r>
      <w:proofErr w:type="gramEnd"/>
      <w:r w:rsidRPr="00437942">
        <w:rPr>
          <w:rFonts w:ascii="Times New Roman" w:hAnsi="Times New Roman" w:cs="Times New Roman"/>
          <w:sz w:val="24"/>
          <w:szCs w:val="24"/>
        </w:rPr>
        <w:t xml:space="preserve"> a Stipulation to Modify Stay which was filed with the Court on 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A00848">
        <w:rPr>
          <w:rFonts w:ascii="Times New Roman" w:eastAsia="Times New Roman" w:hAnsi="Times New Roman" w:cs="Times New Roman"/>
          <w:spacing w:val="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  <w:r w:rsidR="00A00848">
        <w:rPr>
          <w:rFonts w:ascii="Times New Roman" w:eastAsia="Times New Roman" w:hAnsi="Times New Roman" w:cs="Times New Roman"/>
          <w:sz w:val="24"/>
          <w:szCs w:val="24"/>
        </w:rPr>
        <w:t xml:space="preserve"> [day]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="00A00848">
        <w:rPr>
          <w:rFonts w:ascii="Times New Roman" w:eastAsia="Times New Roman" w:hAnsi="Times New Roman" w:cs="Times New Roman"/>
          <w:sz w:val="24"/>
          <w:szCs w:val="24"/>
        </w:rPr>
        <w:t>[year]</w:t>
      </w:r>
      <w:r w:rsidRPr="00437942">
        <w:rPr>
          <w:rFonts w:ascii="Times New Roman" w:hAnsi="Times New Roman" w:cs="Times New Roman"/>
          <w:sz w:val="24"/>
          <w:szCs w:val="24"/>
        </w:rPr>
        <w:t>. Upon review, the Court finds the Stipulation fair, equitable</w:t>
      </w:r>
      <w:r w:rsidR="00A00848">
        <w:rPr>
          <w:rFonts w:ascii="Times New Roman" w:hAnsi="Times New Roman" w:cs="Times New Roman"/>
          <w:sz w:val="24"/>
          <w:szCs w:val="24"/>
        </w:rPr>
        <w:t>,</w:t>
      </w:r>
      <w:r w:rsidRPr="00437942">
        <w:rPr>
          <w:rFonts w:ascii="Times New Roman" w:hAnsi="Times New Roman" w:cs="Times New Roman"/>
          <w:sz w:val="24"/>
          <w:szCs w:val="24"/>
        </w:rPr>
        <w:t xml:space="preserve"> and in the best interest of the parties. In addition, the Court finds that the Stipulation satisfies the requirements of 11 U.S.C. § 362(d)</w:t>
      </w:r>
      <w:r w:rsidR="00A0084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[subsection]</w:t>
      </w:r>
      <w:r w:rsidR="00A00848">
        <w:rPr>
          <w:rFonts w:ascii="Times New Roman" w:hAnsi="Times New Roman" w:cs="Times New Roman"/>
          <w:sz w:val="24"/>
          <w:szCs w:val="24"/>
        </w:rPr>
        <w:t>)</w:t>
      </w:r>
      <w:r w:rsidRPr="00437942">
        <w:rPr>
          <w:rFonts w:ascii="Times New Roman" w:hAnsi="Times New Roman" w:cs="Times New Roman"/>
          <w:sz w:val="24"/>
          <w:szCs w:val="24"/>
        </w:rPr>
        <w:t>.  Thus, pursuant to the Stipulation to Modify Stay,</w:t>
      </w:r>
    </w:p>
    <w:p w14:paraId="78DBD29B" w14:textId="7E27A99C" w:rsidR="00C01312" w:rsidRPr="00437942" w:rsidRDefault="00C01312" w:rsidP="00C01312">
      <w:pPr>
        <w:widowControl/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37942">
        <w:rPr>
          <w:rFonts w:ascii="Times New Roman" w:hAnsi="Times New Roman" w:cs="Times New Roman"/>
          <w:sz w:val="24"/>
          <w:szCs w:val="24"/>
        </w:rPr>
        <w:tab/>
        <w:t>IT IS ORDERED the stay afforded by § 362(a) of the Bankruptcy Code is modified to permit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r w:rsidR="00A00848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ame of Creditor]</w:t>
      </w:r>
      <w:r w:rsidRPr="00437942">
        <w:rPr>
          <w:rFonts w:ascii="Times New Roman" w:hAnsi="Times New Roman" w:cs="Times New Roman"/>
          <w:sz w:val="24"/>
          <w:szCs w:val="24"/>
        </w:rPr>
        <w:t xml:space="preserve"> to foreclose and enforce its security interest in the following property of the estate:</w:t>
      </w:r>
    </w:p>
    <w:p w14:paraId="242B8723" w14:textId="47660CF4" w:rsidR="00DF6FE9" w:rsidRDefault="00C01312" w:rsidP="005770C6">
      <w:pPr>
        <w:ind w:firstLine="720"/>
      </w:pPr>
      <w:r>
        <w:rPr>
          <w:rFonts w:ascii="Times New Roman" w:hAnsi="Times New Roman" w:cs="Times New Roman"/>
          <w:sz w:val="24"/>
          <w:szCs w:val="24"/>
        </w:rPr>
        <w:t>[</w:t>
      </w:r>
      <w:r w:rsidR="00A00848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escription of </w:t>
      </w:r>
      <w:r w:rsidR="00A00848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ollateral]</w:t>
      </w:r>
    </w:p>
    <w:sectPr w:rsidR="00DF6FE9">
      <w:foot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4E424" w14:textId="77777777" w:rsidR="00FB5DDE" w:rsidRDefault="00FB5DDE">
      <w:pPr>
        <w:spacing w:after="0" w:line="240" w:lineRule="auto"/>
      </w:pPr>
      <w:r>
        <w:separator/>
      </w:r>
    </w:p>
  </w:endnote>
  <w:endnote w:type="continuationSeparator" w:id="0">
    <w:p w14:paraId="7A4B950D" w14:textId="77777777" w:rsidR="00FB5DDE" w:rsidRDefault="00FB5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228C9" w14:textId="77777777" w:rsidR="00D03666" w:rsidRDefault="00D036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0DA42" w14:textId="77777777" w:rsidR="00FB5DDE" w:rsidRDefault="00FB5DDE">
      <w:pPr>
        <w:spacing w:after="0" w:line="240" w:lineRule="auto"/>
      </w:pPr>
      <w:r>
        <w:separator/>
      </w:r>
    </w:p>
  </w:footnote>
  <w:footnote w:type="continuationSeparator" w:id="0">
    <w:p w14:paraId="2E444143" w14:textId="77777777" w:rsidR="00FB5DDE" w:rsidRDefault="00FB5D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12"/>
    <w:rsid w:val="002E5B23"/>
    <w:rsid w:val="005770C6"/>
    <w:rsid w:val="00610870"/>
    <w:rsid w:val="008C35ED"/>
    <w:rsid w:val="00A00848"/>
    <w:rsid w:val="00C01312"/>
    <w:rsid w:val="00D03666"/>
    <w:rsid w:val="00D96EA7"/>
    <w:rsid w:val="00DF6FE9"/>
    <w:rsid w:val="00FB5DDE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0ABD"/>
  <w15:chartTrackingRefBased/>
  <w15:docId w15:val="{102912F0-0B1A-41FD-8B7F-C78C44A1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312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1312"/>
    <w:pPr>
      <w:spacing w:before="66" w:after="0" w:line="240" w:lineRule="auto"/>
      <w:outlineLvl w:val="0"/>
    </w:pPr>
    <w:rPr>
      <w:rFonts w:ascii="Times New Roman" w:eastAsia="Times New Roman" w:hAnsi="Times New Roman" w:cs="Times New Roman"/>
      <w:spacing w:val="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312"/>
    <w:rPr>
      <w:rFonts w:ascii="Times New Roman" w:eastAsia="Times New Roman" w:hAnsi="Times New Roman" w:cs="Times New Roman"/>
      <w:spacing w:val="4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0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312"/>
  </w:style>
  <w:style w:type="paragraph" w:styleId="Revision">
    <w:name w:val="Revision"/>
    <w:hidden/>
    <w:uiPriority w:val="99"/>
    <w:semiHidden/>
    <w:rsid w:val="00A008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Michelle Badaruddin</cp:lastModifiedBy>
  <cp:revision>2</cp:revision>
  <dcterms:created xsi:type="dcterms:W3CDTF">2025-12-02T16:38:00Z</dcterms:created>
  <dcterms:modified xsi:type="dcterms:W3CDTF">2025-12-02T16:38:00Z</dcterms:modified>
</cp:coreProperties>
</file>
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EF12" w14:textId="77777777" w:rsidR="00233C46" w:rsidRPr="00BA452E" w:rsidRDefault="00233C46" w:rsidP="007C7DC9">
      <w:pPr>
        <w:pStyle w:val="Heading1"/>
        <w:spacing w:before="0"/>
        <w:rPr>
          <w:spacing w:val="-2"/>
          <w:w w:val="108"/>
        </w:rPr>
      </w:pPr>
      <w:bookmarkStart w:id="0" w:name="_Toc484772807"/>
      <w:bookmarkStart w:id="1" w:name="_Toc499022146"/>
      <w:r w:rsidRPr="00BA452E">
        <w:t>Mon</w:t>
      </w:r>
      <w:r w:rsidRPr="00BA452E">
        <w:rPr>
          <w:spacing w:val="3"/>
        </w:rPr>
        <w:t>t</w:t>
      </w:r>
      <w:r w:rsidRPr="00BA452E">
        <w:t>.</w:t>
      </w:r>
      <w:r w:rsidRPr="00BA452E">
        <w:rPr>
          <w:spacing w:val="42"/>
        </w:rPr>
        <w:t xml:space="preserve"> </w:t>
      </w:r>
      <w:r w:rsidRPr="00BA452E">
        <w:t>LBF</w:t>
      </w:r>
      <w:r w:rsidRPr="00BA452E">
        <w:rPr>
          <w:spacing w:val="26"/>
        </w:rPr>
        <w:t xml:space="preserve"> </w:t>
      </w:r>
      <w:r w:rsidRPr="00BA452E">
        <w:t>8. MOT</w:t>
      </w:r>
      <w:r w:rsidRPr="00BA452E">
        <w:rPr>
          <w:spacing w:val="-5"/>
        </w:rPr>
        <w:t>I</w:t>
      </w:r>
      <w:r w:rsidRPr="00BA452E">
        <w:t xml:space="preserve">ON </w:t>
      </w:r>
      <w:r w:rsidRPr="00BA452E">
        <w:rPr>
          <w:spacing w:val="5"/>
        </w:rPr>
        <w:t>TO</w:t>
      </w:r>
      <w:r w:rsidRPr="00BA452E">
        <w:rPr>
          <w:spacing w:val="26"/>
        </w:rPr>
        <w:t xml:space="preserve"> </w:t>
      </w:r>
      <w:r w:rsidRPr="00BA452E">
        <w:t>MOD</w:t>
      </w:r>
      <w:r w:rsidRPr="00BA452E">
        <w:rPr>
          <w:spacing w:val="-2"/>
        </w:rPr>
        <w:t>I</w:t>
      </w:r>
      <w:r w:rsidRPr="00BA452E">
        <w:rPr>
          <w:spacing w:val="-3"/>
        </w:rPr>
        <w:t>F</w:t>
      </w:r>
      <w:r w:rsidRPr="00BA452E">
        <w:t>Y</w:t>
      </w:r>
      <w:r w:rsidRPr="00BA452E">
        <w:rPr>
          <w:spacing w:val="50"/>
        </w:rPr>
        <w:t xml:space="preserve"> </w:t>
      </w:r>
      <w:r w:rsidRPr="00BA452E">
        <w:rPr>
          <w:spacing w:val="2"/>
        </w:rPr>
        <w:t>S</w:t>
      </w:r>
      <w:r w:rsidRPr="00BA452E">
        <w:t>T</w:t>
      </w:r>
      <w:r w:rsidRPr="00BA452E">
        <w:rPr>
          <w:spacing w:val="-2"/>
        </w:rPr>
        <w:t>A</w:t>
      </w:r>
      <w:r w:rsidRPr="00BA452E">
        <w:t>Y;</w:t>
      </w:r>
      <w:r w:rsidRPr="00BA452E">
        <w:rPr>
          <w:spacing w:val="29"/>
        </w:rPr>
        <w:t xml:space="preserve"> </w:t>
      </w:r>
      <w:r w:rsidRPr="00BA452E">
        <w:t xml:space="preserve">AND </w:t>
      </w:r>
      <w:r w:rsidRPr="00BA452E">
        <w:rPr>
          <w:w w:val="107"/>
        </w:rPr>
        <w:t>NOT</w:t>
      </w:r>
      <w:r w:rsidRPr="00BA452E">
        <w:rPr>
          <w:spacing w:val="-3"/>
          <w:w w:val="107"/>
        </w:rPr>
        <w:t>I</w:t>
      </w:r>
      <w:r w:rsidRPr="00BA452E">
        <w:rPr>
          <w:w w:val="108"/>
        </w:rPr>
        <w:t>C</w:t>
      </w:r>
      <w:r w:rsidRPr="00BA452E">
        <w:rPr>
          <w:spacing w:val="-2"/>
          <w:w w:val="108"/>
        </w:rPr>
        <w:t>E</w:t>
      </w:r>
      <w:bookmarkEnd w:id="0"/>
      <w:bookmarkEnd w:id="1"/>
      <w:r w:rsidRPr="00BA452E">
        <w:rPr>
          <w:spacing w:val="-2"/>
          <w:w w:val="108"/>
        </w:rPr>
        <w:t>.</w:t>
      </w:r>
    </w:p>
    <w:p w14:paraId="69584899" w14:textId="4D665551" w:rsidR="00233C46" w:rsidRPr="00BA452E" w:rsidRDefault="00233C46" w:rsidP="007C7DC9">
      <w:pPr>
        <w:pStyle w:val="Heading1"/>
        <w:spacing w:before="0"/>
      </w:pPr>
      <w:r w:rsidRPr="00BA452E">
        <w:t>[Mo</w:t>
      </w:r>
      <w:r w:rsidRPr="00BA452E">
        <w:rPr>
          <w:spacing w:val="-5"/>
        </w:rPr>
        <w:t>n</w:t>
      </w:r>
      <w:r w:rsidRPr="00BA452E">
        <w:t>t.</w:t>
      </w:r>
      <w:r w:rsidRPr="00BA452E">
        <w:rPr>
          <w:spacing w:val="5"/>
        </w:rPr>
        <w:t xml:space="preserve"> </w:t>
      </w:r>
      <w:r w:rsidRPr="00BA452E">
        <w:rPr>
          <w:spacing w:val="-4"/>
        </w:rPr>
        <w:t>L</w:t>
      </w:r>
      <w:r w:rsidRPr="00BA452E">
        <w:t>BR</w:t>
      </w:r>
      <w:r w:rsidRPr="00BA452E">
        <w:rPr>
          <w:spacing w:val="-2"/>
        </w:rPr>
        <w:t xml:space="preserve"> </w:t>
      </w:r>
      <w:r w:rsidRPr="00BA452E">
        <w:t>4001-1</w:t>
      </w:r>
      <w:r w:rsidRPr="00BA452E">
        <w:rPr>
          <w:spacing w:val="3"/>
        </w:rPr>
        <w:t>(</w:t>
      </w:r>
      <w:r w:rsidRPr="00BA452E">
        <w:t>a)]</w:t>
      </w:r>
    </w:p>
    <w:p w14:paraId="7AE60539" w14:textId="77777777" w:rsidR="00233C46" w:rsidRPr="007C7DC9" w:rsidRDefault="00233C46" w:rsidP="00233C46">
      <w:pPr>
        <w:spacing w:before="10" w:after="0" w:line="280" w:lineRule="exact"/>
        <w:rPr>
          <w:rFonts w:ascii="Times New Roman" w:hAnsi="Times New Roman" w:cs="Times New Roman"/>
          <w:sz w:val="28"/>
          <w:szCs w:val="28"/>
        </w:rPr>
      </w:pPr>
    </w:p>
    <w:p w14:paraId="65634E45" w14:textId="730B7598" w:rsidR="00233C46" w:rsidRPr="00BA452E" w:rsidRDefault="00191279" w:rsidP="00233C46">
      <w:pPr>
        <w:spacing w:after="0" w:line="24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233C46" w:rsidRPr="00BA452E">
        <w:rPr>
          <w:rFonts w:ascii="Times New Roman" w:eastAsia="Times New Roman" w:hAnsi="Times New Roman" w:cs="Times New Roman"/>
          <w:sz w:val="24"/>
          <w:szCs w:val="24"/>
        </w:rPr>
        <w:t>a</w:t>
      </w:r>
      <w:r w:rsidR="00233C46" w:rsidRPr="00BA452E">
        <w:rPr>
          <w:rFonts w:ascii="Times New Roman" w:eastAsia="Times New Roman" w:hAnsi="Times New Roman" w:cs="Times New Roman"/>
          <w:spacing w:val="-11"/>
          <w:sz w:val="24"/>
          <w:szCs w:val="24"/>
        </w:rPr>
        <w:t>m</w:t>
      </w:r>
      <w:r w:rsidR="00233C46" w:rsidRPr="00BA452E">
        <w:rPr>
          <w:rFonts w:ascii="Times New Roman" w:eastAsia="Times New Roman" w:hAnsi="Times New Roman" w:cs="Times New Roman"/>
          <w:sz w:val="24"/>
          <w:szCs w:val="24"/>
        </w:rPr>
        <w:t xml:space="preserve">e </w:t>
      </w:r>
      <w:r w:rsidR="00233C46" w:rsidRPr="00BA452E">
        <w:rPr>
          <w:rFonts w:ascii="Times New Roman" w:eastAsia="Times New Roman" w:hAnsi="Times New Roman" w:cs="Times New Roman"/>
          <w:spacing w:val="6"/>
          <w:sz w:val="24"/>
          <w:szCs w:val="24"/>
        </w:rPr>
        <w:t>o</w:t>
      </w:r>
      <w:r w:rsidR="00233C46" w:rsidRPr="00BA452E">
        <w:rPr>
          <w:rFonts w:ascii="Times New Roman" w:eastAsia="Times New Roman" w:hAnsi="Times New Roman" w:cs="Times New Roman"/>
          <w:sz w:val="24"/>
          <w:szCs w:val="24"/>
        </w:rPr>
        <w:t>f</w:t>
      </w:r>
      <w:r w:rsidR="00233C46" w:rsidRPr="00BA452E">
        <w:rPr>
          <w:rFonts w:ascii="Times New Roman" w:eastAsia="Times New Roman" w:hAnsi="Times New Roman" w:cs="Times New Roman"/>
          <w:spacing w:val="-6"/>
          <w:sz w:val="24"/>
          <w:szCs w:val="24"/>
        </w:rPr>
        <w:t xml:space="preserve"> </w:t>
      </w:r>
      <w:r w:rsidR="00233C46" w:rsidRPr="00BA452E">
        <w:rPr>
          <w:rFonts w:ascii="Times New Roman" w:eastAsia="Times New Roman" w:hAnsi="Times New Roman" w:cs="Times New Roman"/>
          <w:spacing w:val="-5"/>
          <w:sz w:val="24"/>
          <w:szCs w:val="24"/>
        </w:rPr>
        <w:t>A</w:t>
      </w:r>
      <w:r w:rsidR="00233C46" w:rsidRPr="00BA452E">
        <w:rPr>
          <w:rFonts w:ascii="Times New Roman" w:eastAsia="Times New Roman" w:hAnsi="Times New Roman" w:cs="Times New Roman"/>
          <w:spacing w:val="5"/>
          <w:sz w:val="24"/>
          <w:szCs w:val="24"/>
        </w:rPr>
        <w:t>tto</w:t>
      </w:r>
      <w:r w:rsidR="00233C46" w:rsidRPr="00BA452E">
        <w:rPr>
          <w:rFonts w:ascii="Times New Roman" w:eastAsia="Times New Roman" w:hAnsi="Times New Roman" w:cs="Times New Roman"/>
          <w:sz w:val="24"/>
          <w:szCs w:val="24"/>
        </w:rPr>
        <w:t>r</w:t>
      </w:r>
      <w:r w:rsidR="00233C46" w:rsidRPr="00BA452E">
        <w:rPr>
          <w:rFonts w:ascii="Times New Roman" w:eastAsia="Times New Roman" w:hAnsi="Times New Roman" w:cs="Times New Roman"/>
          <w:spacing w:val="-3"/>
          <w:sz w:val="24"/>
          <w:szCs w:val="24"/>
        </w:rPr>
        <w:t>n</w:t>
      </w:r>
      <w:r w:rsidR="00233C46" w:rsidRPr="00BA452E">
        <w:rPr>
          <w:rFonts w:ascii="Times New Roman" w:eastAsia="Times New Roman" w:hAnsi="Times New Roman" w:cs="Times New Roman"/>
          <w:sz w:val="24"/>
          <w:szCs w:val="24"/>
        </w:rPr>
        <w:t>ey</w:t>
      </w:r>
      <w:r>
        <w:rPr>
          <w:rFonts w:ascii="Times New Roman" w:eastAsia="Times New Roman" w:hAnsi="Times New Roman" w:cs="Times New Roman"/>
          <w:sz w:val="24"/>
          <w:szCs w:val="24"/>
        </w:rPr>
        <w:t>]</w:t>
      </w:r>
      <w:r w:rsidR="00233C46" w:rsidRPr="00BA452E">
        <w:rPr>
          <w:rFonts w:ascii="Times New Roman" w:eastAsia="Times New Roman" w:hAnsi="Times New Roman" w:cs="Times New Roman"/>
          <w:sz w:val="24"/>
          <w:szCs w:val="24"/>
        </w:rPr>
        <w:t xml:space="preserve"> </w:t>
      </w:r>
    </w:p>
    <w:p w14:paraId="2DBEA2EE" w14:textId="631C0725" w:rsidR="00233C46" w:rsidRPr="00BA452E" w:rsidRDefault="00EC55CE" w:rsidP="00233C46">
      <w:pPr>
        <w:spacing w:after="0" w:line="246" w:lineRule="auto"/>
        <w:rPr>
          <w:rFonts w:ascii="Times New Roman" w:eastAsia="Times New Roman" w:hAnsi="Times New Roman" w:cs="Times New Roman"/>
          <w:sz w:val="24"/>
          <w:szCs w:val="24"/>
        </w:rPr>
      </w:pPr>
      <w:r w:rsidRPr="006615A7">
        <w:rPr>
          <w:rFonts w:ascii="Times New Roman" w:eastAsia="Times New Roman" w:hAnsi="Times New Roman" w:cs="Times New Roman"/>
          <w:sz w:val="24"/>
          <w:szCs w:val="24"/>
        </w:rPr>
        <w:t>[</w:t>
      </w:r>
      <w:r w:rsidR="00191279">
        <w:rPr>
          <w:rFonts w:ascii="Times New Roman" w:eastAsia="Times New Roman" w:hAnsi="Times New Roman" w:cs="Times New Roman"/>
          <w:sz w:val="24"/>
          <w:szCs w:val="24"/>
        </w:rPr>
        <w:t>o</w:t>
      </w:r>
      <w:r w:rsidR="00233C46" w:rsidRPr="00BA452E">
        <w:rPr>
          <w:rFonts w:ascii="Times New Roman" w:eastAsia="Times New Roman" w:hAnsi="Times New Roman" w:cs="Times New Roman"/>
          <w:spacing w:val="-8"/>
          <w:sz w:val="24"/>
          <w:szCs w:val="24"/>
        </w:rPr>
        <w:t>ff</w:t>
      </w:r>
      <w:r w:rsidR="00233C46" w:rsidRPr="00BA452E">
        <w:rPr>
          <w:rFonts w:ascii="Times New Roman" w:eastAsia="Times New Roman" w:hAnsi="Times New Roman" w:cs="Times New Roman"/>
          <w:spacing w:val="-9"/>
          <w:sz w:val="24"/>
          <w:szCs w:val="24"/>
        </w:rPr>
        <w:t>i</w:t>
      </w:r>
      <w:r w:rsidR="00233C46" w:rsidRPr="00BA452E">
        <w:rPr>
          <w:rFonts w:ascii="Times New Roman" w:eastAsia="Times New Roman" w:hAnsi="Times New Roman" w:cs="Times New Roman"/>
          <w:sz w:val="24"/>
          <w:szCs w:val="24"/>
        </w:rPr>
        <w:t xml:space="preserve">ce </w:t>
      </w:r>
      <w:r w:rsidR="00191279">
        <w:rPr>
          <w:rFonts w:ascii="Times New Roman" w:eastAsia="Times New Roman" w:hAnsi="Times New Roman" w:cs="Times New Roman"/>
          <w:sz w:val="24"/>
          <w:szCs w:val="24"/>
        </w:rPr>
        <w:t>m</w:t>
      </w:r>
      <w:r w:rsidR="00233C46" w:rsidRPr="00BA452E">
        <w:rPr>
          <w:rFonts w:ascii="Times New Roman" w:eastAsia="Times New Roman" w:hAnsi="Times New Roman" w:cs="Times New Roman"/>
          <w:spacing w:val="-3"/>
          <w:sz w:val="24"/>
          <w:szCs w:val="24"/>
        </w:rPr>
        <w:t>a</w:t>
      </w:r>
      <w:r w:rsidR="00233C46" w:rsidRPr="00BA452E">
        <w:rPr>
          <w:rFonts w:ascii="Times New Roman" w:eastAsia="Times New Roman" w:hAnsi="Times New Roman" w:cs="Times New Roman"/>
          <w:spacing w:val="-9"/>
          <w:sz w:val="24"/>
          <w:szCs w:val="24"/>
        </w:rPr>
        <w:t>ili</w:t>
      </w:r>
      <w:r w:rsidR="00233C46" w:rsidRPr="00BA452E">
        <w:rPr>
          <w:rFonts w:ascii="Times New Roman" w:eastAsia="Times New Roman" w:hAnsi="Times New Roman" w:cs="Times New Roman"/>
          <w:spacing w:val="-5"/>
          <w:sz w:val="24"/>
          <w:szCs w:val="24"/>
        </w:rPr>
        <w:t>n</w:t>
      </w:r>
      <w:r w:rsidR="00233C46" w:rsidRPr="00BA452E">
        <w:rPr>
          <w:rFonts w:ascii="Times New Roman" w:eastAsia="Times New Roman" w:hAnsi="Times New Roman" w:cs="Times New Roman"/>
          <w:sz w:val="24"/>
          <w:szCs w:val="24"/>
        </w:rPr>
        <w:t>g</w:t>
      </w:r>
      <w:r w:rsidR="00233C46" w:rsidRPr="00BA452E">
        <w:rPr>
          <w:rFonts w:ascii="Times New Roman" w:eastAsia="Times New Roman" w:hAnsi="Times New Roman" w:cs="Times New Roman"/>
          <w:spacing w:val="2"/>
          <w:sz w:val="24"/>
          <w:szCs w:val="24"/>
        </w:rPr>
        <w:t xml:space="preserve"> </w:t>
      </w:r>
      <w:r w:rsidR="00191279">
        <w:rPr>
          <w:rFonts w:ascii="Times New Roman" w:eastAsia="Times New Roman" w:hAnsi="Times New Roman" w:cs="Times New Roman"/>
          <w:spacing w:val="2"/>
          <w:sz w:val="24"/>
          <w:szCs w:val="24"/>
        </w:rPr>
        <w:t>a</w:t>
      </w:r>
      <w:r w:rsidR="00233C46" w:rsidRPr="00BA452E">
        <w:rPr>
          <w:rFonts w:ascii="Times New Roman" w:eastAsia="Times New Roman" w:hAnsi="Times New Roman" w:cs="Times New Roman"/>
          <w:sz w:val="24"/>
          <w:szCs w:val="24"/>
        </w:rPr>
        <w:t>ddress</w:t>
      </w:r>
      <w:r w:rsidRPr="00BA452E">
        <w:rPr>
          <w:rFonts w:ascii="Times New Roman" w:eastAsia="Times New Roman" w:hAnsi="Times New Roman" w:cs="Times New Roman"/>
          <w:sz w:val="24"/>
          <w:szCs w:val="24"/>
        </w:rPr>
        <w:t>]</w:t>
      </w:r>
      <w:r w:rsidR="00233C46" w:rsidRPr="00BA452E">
        <w:rPr>
          <w:rFonts w:ascii="Times New Roman" w:eastAsia="Times New Roman" w:hAnsi="Times New Roman" w:cs="Times New Roman"/>
          <w:sz w:val="24"/>
          <w:szCs w:val="24"/>
        </w:rPr>
        <w:t xml:space="preserve"> </w:t>
      </w:r>
    </w:p>
    <w:p w14:paraId="057D5397" w14:textId="475B52F9" w:rsidR="00233C46" w:rsidRPr="00BA452E" w:rsidRDefault="00233C46" w:rsidP="00233C46">
      <w:pPr>
        <w:spacing w:after="0" w:line="246" w:lineRule="auto"/>
        <w:rPr>
          <w:rFonts w:ascii="Times New Roman" w:eastAsia="Times New Roman" w:hAnsi="Times New Roman" w:cs="Times New Roman"/>
          <w:sz w:val="24"/>
          <w:szCs w:val="24"/>
        </w:rPr>
      </w:pPr>
      <w:r w:rsidRPr="00BA452E">
        <w:rPr>
          <w:rFonts w:ascii="Times New Roman" w:eastAsia="Times New Roman" w:hAnsi="Times New Roman" w:cs="Times New Roman"/>
          <w:spacing w:val="2"/>
          <w:sz w:val="24"/>
          <w:szCs w:val="24"/>
        </w:rPr>
        <w:t>T</w:t>
      </w:r>
      <w:r w:rsidRPr="00BA452E">
        <w:rPr>
          <w:rFonts w:ascii="Times New Roman" w:eastAsia="Times New Roman" w:hAnsi="Times New Roman" w:cs="Times New Roman"/>
          <w:sz w:val="24"/>
          <w:szCs w:val="24"/>
        </w:rPr>
        <w:t>e</w:t>
      </w:r>
      <w:r w:rsidRPr="00BA452E">
        <w:rPr>
          <w:rFonts w:ascii="Times New Roman" w:eastAsia="Times New Roman" w:hAnsi="Times New Roman" w:cs="Times New Roman"/>
          <w:spacing w:val="-10"/>
          <w:sz w:val="24"/>
          <w:szCs w:val="24"/>
        </w:rPr>
        <w:t>l</w:t>
      </w:r>
      <w:r w:rsidRPr="00BA452E">
        <w:rPr>
          <w:rFonts w:ascii="Times New Roman" w:eastAsia="Times New Roman" w:hAnsi="Times New Roman" w:cs="Times New Roman"/>
          <w:sz w:val="24"/>
          <w:szCs w:val="24"/>
        </w:rPr>
        <w:t>ep</w:t>
      </w:r>
      <w:r w:rsidRPr="00BA452E">
        <w:rPr>
          <w:rFonts w:ascii="Times New Roman" w:eastAsia="Times New Roman" w:hAnsi="Times New Roman" w:cs="Times New Roman"/>
          <w:spacing w:val="-6"/>
          <w:sz w:val="24"/>
          <w:szCs w:val="24"/>
        </w:rPr>
        <w:t>h</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e Nu</w:t>
      </w:r>
      <w:r w:rsidRPr="00BA452E">
        <w:rPr>
          <w:rFonts w:ascii="Times New Roman" w:eastAsia="Times New Roman" w:hAnsi="Times New Roman" w:cs="Times New Roman"/>
          <w:spacing w:val="-9"/>
          <w:sz w:val="24"/>
          <w:szCs w:val="24"/>
        </w:rPr>
        <w:t>m</w:t>
      </w:r>
      <w:r w:rsidRPr="00BA452E">
        <w:rPr>
          <w:rFonts w:ascii="Times New Roman" w:eastAsia="Times New Roman" w:hAnsi="Times New Roman" w:cs="Times New Roman"/>
          <w:spacing w:val="-5"/>
          <w:sz w:val="24"/>
          <w:szCs w:val="24"/>
        </w:rPr>
        <w:t>b</w:t>
      </w:r>
      <w:r w:rsidRPr="00BA452E">
        <w:rPr>
          <w:rFonts w:ascii="Times New Roman" w:eastAsia="Times New Roman" w:hAnsi="Times New Roman" w:cs="Times New Roman"/>
          <w:sz w:val="24"/>
          <w:szCs w:val="24"/>
        </w:rPr>
        <w:t>er</w:t>
      </w:r>
      <w:r w:rsidR="00EC55CE" w:rsidRPr="00BA452E">
        <w:rPr>
          <w:rFonts w:ascii="Times New Roman" w:eastAsia="Times New Roman" w:hAnsi="Times New Roman" w:cs="Times New Roman"/>
          <w:sz w:val="24"/>
          <w:szCs w:val="24"/>
        </w:rPr>
        <w:t>: [number]</w:t>
      </w:r>
      <w:r w:rsidRPr="00BA452E">
        <w:rPr>
          <w:rFonts w:ascii="Times New Roman" w:eastAsia="Times New Roman" w:hAnsi="Times New Roman" w:cs="Times New Roman"/>
          <w:sz w:val="24"/>
          <w:szCs w:val="24"/>
        </w:rPr>
        <w:t xml:space="preserve"> </w:t>
      </w:r>
    </w:p>
    <w:p w14:paraId="770049F7" w14:textId="7802ABA1" w:rsidR="00233C46" w:rsidRPr="00BA452E" w:rsidRDefault="00233C46" w:rsidP="00233C46">
      <w:pPr>
        <w:spacing w:after="0" w:line="240" w:lineRule="auto"/>
        <w:rPr>
          <w:rFonts w:ascii="Times New Roman" w:eastAsia="Times New Roman" w:hAnsi="Times New Roman" w:cs="Times New Roman"/>
          <w:sz w:val="24"/>
          <w:szCs w:val="24"/>
        </w:rPr>
      </w:pPr>
      <w:r w:rsidRPr="00BA452E">
        <w:rPr>
          <w:rFonts w:ascii="Times New Roman" w:eastAsia="Times New Roman" w:hAnsi="Times New Roman" w:cs="Times New Roman"/>
          <w:spacing w:val="2"/>
          <w:sz w:val="24"/>
          <w:szCs w:val="24"/>
        </w:rPr>
        <w:t>E</w:t>
      </w:r>
      <w:r w:rsidRPr="00BA452E">
        <w:rPr>
          <w:rFonts w:ascii="Times New Roman" w:eastAsia="Times New Roman" w:hAnsi="Times New Roman" w:cs="Times New Roman"/>
          <w:sz w:val="24"/>
          <w:szCs w:val="24"/>
        </w:rPr>
        <w:t>-Ma</w:t>
      </w:r>
      <w:r w:rsidRPr="00BA452E">
        <w:rPr>
          <w:rFonts w:ascii="Times New Roman" w:eastAsia="Times New Roman" w:hAnsi="Times New Roman" w:cs="Times New Roman"/>
          <w:spacing w:val="-11"/>
          <w:sz w:val="24"/>
          <w:szCs w:val="24"/>
        </w:rPr>
        <w:t>i</w:t>
      </w:r>
      <w:r w:rsidRPr="00BA452E">
        <w:rPr>
          <w:rFonts w:ascii="Times New Roman" w:eastAsia="Times New Roman" w:hAnsi="Times New Roman" w:cs="Times New Roman"/>
          <w:sz w:val="24"/>
          <w:szCs w:val="24"/>
        </w:rPr>
        <w:t>l</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pacing w:val="-5"/>
          <w:sz w:val="24"/>
          <w:szCs w:val="24"/>
        </w:rPr>
        <w:t>A</w:t>
      </w:r>
      <w:r w:rsidRPr="00BA452E">
        <w:rPr>
          <w:rFonts w:ascii="Times New Roman" w:eastAsia="Times New Roman" w:hAnsi="Times New Roman" w:cs="Times New Roman"/>
          <w:sz w:val="24"/>
          <w:szCs w:val="24"/>
        </w:rPr>
        <w:t>ddress</w:t>
      </w:r>
      <w:r w:rsidR="00EC55CE" w:rsidRPr="00BA452E">
        <w:rPr>
          <w:rFonts w:ascii="Times New Roman" w:eastAsia="Times New Roman" w:hAnsi="Times New Roman" w:cs="Times New Roman"/>
          <w:sz w:val="24"/>
          <w:szCs w:val="24"/>
        </w:rPr>
        <w:t>: [address]</w:t>
      </w:r>
    </w:p>
    <w:p w14:paraId="61226E1B" w14:textId="64201D98" w:rsidR="00233C46" w:rsidRPr="00BA452E" w:rsidRDefault="00233C46" w:rsidP="00233C46">
      <w:pPr>
        <w:spacing w:before="7" w:after="0" w:line="240" w:lineRule="auto"/>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S</w:t>
      </w:r>
      <w:r w:rsidRPr="00BA452E">
        <w:rPr>
          <w:rFonts w:ascii="Times New Roman" w:eastAsia="Times New Roman" w:hAnsi="Times New Roman" w:cs="Times New Roman"/>
          <w:spacing w:val="6"/>
          <w:sz w:val="24"/>
          <w:szCs w:val="24"/>
        </w:rPr>
        <w:t>t</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z w:val="24"/>
          <w:szCs w:val="24"/>
        </w:rPr>
        <w:t>e Bar</w:t>
      </w:r>
      <w:r w:rsidRPr="00BA452E">
        <w:rPr>
          <w:rFonts w:ascii="Times New Roman" w:eastAsia="Times New Roman" w:hAnsi="Times New Roman" w:cs="Times New Roman"/>
          <w:spacing w:val="3"/>
          <w:sz w:val="24"/>
          <w:szCs w:val="24"/>
        </w:rPr>
        <w:t xml:space="preserve"> </w:t>
      </w:r>
      <w:r w:rsidRPr="00BA452E">
        <w:rPr>
          <w:rFonts w:ascii="Times New Roman" w:eastAsia="Times New Roman" w:hAnsi="Times New Roman" w:cs="Times New Roman"/>
          <w:sz w:val="24"/>
          <w:szCs w:val="24"/>
        </w:rPr>
        <w:t>I</w:t>
      </w:r>
      <w:r w:rsidRPr="00BA452E">
        <w:rPr>
          <w:rFonts w:ascii="Times New Roman" w:eastAsia="Times New Roman" w:hAnsi="Times New Roman" w:cs="Times New Roman"/>
          <w:spacing w:val="4"/>
          <w:sz w:val="24"/>
          <w:szCs w:val="24"/>
        </w:rPr>
        <w:t>.</w:t>
      </w:r>
      <w:r w:rsidRPr="00BA452E">
        <w:rPr>
          <w:rFonts w:ascii="Times New Roman" w:eastAsia="Times New Roman" w:hAnsi="Times New Roman" w:cs="Times New Roman"/>
          <w:sz w:val="24"/>
          <w:szCs w:val="24"/>
        </w:rPr>
        <w:t>D.</w:t>
      </w:r>
      <w:r w:rsidRPr="00BA452E">
        <w:rPr>
          <w:rFonts w:ascii="Times New Roman" w:eastAsia="Times New Roman" w:hAnsi="Times New Roman" w:cs="Times New Roman"/>
          <w:spacing w:val="4"/>
          <w:sz w:val="24"/>
          <w:szCs w:val="24"/>
        </w:rPr>
        <w:t xml:space="preserve"> </w:t>
      </w:r>
      <w:r w:rsidRPr="00BA452E">
        <w:rPr>
          <w:rFonts w:ascii="Times New Roman" w:eastAsia="Times New Roman" w:hAnsi="Times New Roman" w:cs="Times New Roman"/>
          <w:sz w:val="24"/>
          <w:szCs w:val="24"/>
        </w:rPr>
        <w:t>Nu</w:t>
      </w:r>
      <w:r w:rsidRPr="00BA452E">
        <w:rPr>
          <w:rFonts w:ascii="Times New Roman" w:eastAsia="Times New Roman" w:hAnsi="Times New Roman" w:cs="Times New Roman"/>
          <w:spacing w:val="-11"/>
          <w:sz w:val="24"/>
          <w:szCs w:val="24"/>
        </w:rPr>
        <w:t>m</w:t>
      </w:r>
      <w:r w:rsidRPr="00BA452E">
        <w:rPr>
          <w:rFonts w:ascii="Times New Roman" w:eastAsia="Times New Roman" w:hAnsi="Times New Roman" w:cs="Times New Roman"/>
          <w:spacing w:val="-5"/>
          <w:sz w:val="24"/>
          <w:szCs w:val="24"/>
        </w:rPr>
        <w:t>b</w:t>
      </w:r>
      <w:r w:rsidRPr="00BA452E">
        <w:rPr>
          <w:rFonts w:ascii="Times New Roman" w:eastAsia="Times New Roman" w:hAnsi="Times New Roman" w:cs="Times New Roman"/>
          <w:sz w:val="24"/>
          <w:szCs w:val="24"/>
        </w:rPr>
        <w:t>er</w:t>
      </w:r>
      <w:r w:rsidR="00EC55CE" w:rsidRPr="00BA452E">
        <w:rPr>
          <w:rFonts w:ascii="Times New Roman" w:eastAsia="Times New Roman" w:hAnsi="Times New Roman" w:cs="Times New Roman"/>
          <w:sz w:val="24"/>
          <w:szCs w:val="24"/>
        </w:rPr>
        <w:t>: [number]</w:t>
      </w:r>
    </w:p>
    <w:p w14:paraId="00E6F8E0" w14:textId="780C3244" w:rsidR="00233C46" w:rsidRPr="00BA452E" w:rsidRDefault="00233C46" w:rsidP="00233C46">
      <w:pPr>
        <w:spacing w:before="7" w:after="0" w:line="240" w:lineRule="auto"/>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w:t>
      </w:r>
      <w:r w:rsidRPr="00BA452E">
        <w:rPr>
          <w:rFonts w:ascii="Times New Roman" w:eastAsia="Times New Roman" w:hAnsi="Times New Roman" w:cs="Times New Roman"/>
          <w:spacing w:val="-4"/>
          <w:sz w:val="24"/>
          <w:szCs w:val="24"/>
        </w:rPr>
        <w:t>A</w:t>
      </w:r>
      <w:r w:rsidRPr="00BA452E">
        <w:rPr>
          <w:rFonts w:ascii="Times New Roman" w:eastAsia="Times New Roman" w:hAnsi="Times New Roman" w:cs="Times New Roman"/>
          <w:spacing w:val="5"/>
          <w:sz w:val="24"/>
          <w:szCs w:val="24"/>
        </w:rPr>
        <w:t>tto</w:t>
      </w:r>
      <w:r w:rsidRPr="00BA452E">
        <w:rPr>
          <w:rFonts w:ascii="Times New Roman" w:eastAsia="Times New Roman" w:hAnsi="Times New Roman" w:cs="Times New Roman"/>
          <w:sz w:val="24"/>
          <w:szCs w:val="24"/>
        </w:rPr>
        <w:t>r</w:t>
      </w:r>
      <w:r w:rsidRPr="00BA452E">
        <w:rPr>
          <w:rFonts w:ascii="Times New Roman" w:eastAsia="Times New Roman" w:hAnsi="Times New Roman" w:cs="Times New Roman"/>
          <w:spacing w:val="-4"/>
          <w:sz w:val="24"/>
          <w:szCs w:val="24"/>
        </w:rPr>
        <w:t>n</w:t>
      </w:r>
      <w:r w:rsidRPr="00BA452E">
        <w:rPr>
          <w:rFonts w:ascii="Times New Roman" w:eastAsia="Times New Roman" w:hAnsi="Times New Roman" w:cs="Times New Roman"/>
          <w:sz w:val="24"/>
          <w:szCs w:val="24"/>
        </w:rPr>
        <w:t>ey</w:t>
      </w:r>
      <w:r w:rsidRPr="00BA452E">
        <w:rPr>
          <w:rFonts w:ascii="Times New Roman" w:eastAsia="Times New Roman" w:hAnsi="Times New Roman" w:cs="Times New Roman"/>
          <w:spacing w:val="-9"/>
          <w:sz w:val="24"/>
          <w:szCs w:val="24"/>
        </w:rPr>
        <w:t xml:space="preserve"> f</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r</w:t>
      </w:r>
      <w:r w:rsidR="00910C80" w:rsidRPr="00BA452E">
        <w:rPr>
          <w:rFonts w:ascii="Times New Roman" w:eastAsia="Times New Roman" w:hAnsi="Times New Roman" w:cs="Times New Roman"/>
          <w:sz w:val="24"/>
          <w:szCs w:val="24"/>
        </w:rPr>
        <w:t xml:space="preserve"> </w:t>
      </w:r>
      <w:r w:rsidR="00803186" w:rsidRPr="00BA452E">
        <w:rPr>
          <w:rFonts w:ascii="Times New Roman" w:eastAsia="Times New Roman" w:hAnsi="Times New Roman" w:cs="Times New Roman"/>
          <w:sz w:val="24"/>
          <w:szCs w:val="24"/>
        </w:rPr>
        <w:t xml:space="preserve">[name of </w:t>
      </w:r>
      <w:r w:rsidR="00EF11A5">
        <w:rPr>
          <w:rFonts w:ascii="Times New Roman" w:eastAsia="Times New Roman" w:hAnsi="Times New Roman" w:cs="Times New Roman"/>
          <w:sz w:val="24"/>
          <w:szCs w:val="24"/>
        </w:rPr>
        <w:t>C</w:t>
      </w:r>
      <w:r w:rsidR="00803186" w:rsidRPr="00BA452E">
        <w:rPr>
          <w:rFonts w:ascii="Times New Roman" w:eastAsia="Times New Roman" w:hAnsi="Times New Roman" w:cs="Times New Roman"/>
          <w:sz w:val="24"/>
          <w:szCs w:val="24"/>
        </w:rPr>
        <w:t>reditor]</w:t>
      </w:r>
      <w:r w:rsidRPr="00BA452E">
        <w:rPr>
          <w:rFonts w:ascii="Times New Roman" w:eastAsia="Times New Roman" w:hAnsi="Times New Roman" w:cs="Times New Roman"/>
          <w:sz w:val="24"/>
          <w:szCs w:val="24"/>
        </w:rPr>
        <w:t>)</w:t>
      </w:r>
    </w:p>
    <w:p w14:paraId="37E64E8A" w14:textId="77777777" w:rsidR="00233C46" w:rsidRPr="007C7DC9" w:rsidRDefault="00233C46" w:rsidP="00233C46">
      <w:pPr>
        <w:spacing w:before="10" w:after="0" w:line="280" w:lineRule="exact"/>
        <w:rPr>
          <w:rFonts w:ascii="Times New Roman" w:hAnsi="Times New Roman" w:cs="Times New Roman"/>
          <w:sz w:val="28"/>
          <w:szCs w:val="28"/>
        </w:rPr>
      </w:pPr>
    </w:p>
    <w:p w14:paraId="195FE192" w14:textId="77777777" w:rsidR="00233C46" w:rsidRPr="007C7DC9" w:rsidRDefault="00233C46" w:rsidP="00233C46">
      <w:pPr>
        <w:spacing w:before="10" w:after="0" w:line="280" w:lineRule="exact"/>
        <w:rPr>
          <w:rFonts w:ascii="Times New Roman" w:hAnsi="Times New Roman" w:cs="Times New Roman"/>
          <w:sz w:val="28"/>
          <w:szCs w:val="28"/>
        </w:rPr>
      </w:pPr>
    </w:p>
    <w:p w14:paraId="0E5D7063" w14:textId="77777777" w:rsidR="00233C46" w:rsidRPr="007C7DC9" w:rsidRDefault="00233C46" w:rsidP="00233C46">
      <w:pPr>
        <w:spacing w:before="10" w:after="0" w:line="280" w:lineRule="exact"/>
        <w:rPr>
          <w:rFonts w:ascii="Times New Roman" w:hAnsi="Times New Roman" w:cs="Times New Roman"/>
          <w:sz w:val="28"/>
          <w:szCs w:val="28"/>
        </w:rPr>
      </w:pPr>
    </w:p>
    <w:p w14:paraId="31AD5158" w14:textId="06F149C0" w:rsidR="00233C46" w:rsidRPr="007C7DC9" w:rsidRDefault="00233C46" w:rsidP="00233C46">
      <w:pPr>
        <w:autoSpaceDE w:val="0"/>
        <w:autoSpaceDN w:val="0"/>
        <w:adjustRightInd w:val="0"/>
        <w:spacing w:after="0" w:line="240" w:lineRule="auto"/>
        <w:jc w:val="center"/>
        <w:rPr>
          <w:rFonts w:ascii="Times New Roman" w:hAnsi="Times New Roman" w:cs="Times New Roman"/>
          <w:b/>
          <w:bCs/>
          <w:sz w:val="24"/>
          <w:szCs w:val="24"/>
        </w:rPr>
      </w:pPr>
      <w:r w:rsidRPr="007C7DC9">
        <w:rPr>
          <w:rFonts w:ascii="Times New Roman" w:hAnsi="Times New Roman" w:cs="Times New Roman"/>
          <w:b/>
          <w:bCs/>
          <w:sz w:val="24"/>
          <w:szCs w:val="24"/>
        </w:rPr>
        <w:t>UNITED STATES BANKRUPTCY COURT</w:t>
      </w:r>
    </w:p>
    <w:p w14:paraId="61166C77" w14:textId="77777777" w:rsidR="00233C46" w:rsidRPr="00BA452E" w:rsidRDefault="00233C46" w:rsidP="00233C46">
      <w:pPr>
        <w:autoSpaceDE w:val="0"/>
        <w:autoSpaceDN w:val="0"/>
        <w:adjustRightInd w:val="0"/>
        <w:spacing w:after="0" w:line="240" w:lineRule="auto"/>
        <w:jc w:val="center"/>
        <w:rPr>
          <w:rFonts w:ascii="Times New Roman" w:hAnsi="Times New Roman" w:cs="Times New Roman"/>
          <w:sz w:val="24"/>
          <w:szCs w:val="24"/>
        </w:rPr>
      </w:pPr>
      <w:r w:rsidRPr="007C7DC9">
        <w:rPr>
          <w:rFonts w:ascii="Times New Roman" w:hAnsi="Times New Roman" w:cs="Times New Roman"/>
          <w:b/>
          <w:bCs/>
          <w:sz w:val="24"/>
          <w:szCs w:val="24"/>
        </w:rPr>
        <w:t>FOR THE DISTRICT OF MONTANA</w:t>
      </w:r>
    </w:p>
    <w:p w14:paraId="344C06B8" w14:textId="77777777" w:rsidR="00233C46" w:rsidRPr="00BA452E" w:rsidRDefault="00233C46" w:rsidP="00233C46">
      <w:pPr>
        <w:autoSpaceDE w:val="0"/>
        <w:autoSpaceDN w:val="0"/>
        <w:adjustRightInd w:val="0"/>
        <w:spacing w:after="0" w:line="240" w:lineRule="auto"/>
        <w:rPr>
          <w:rFonts w:ascii="Times New Roman" w:hAnsi="Times New Roman" w:cs="Times New Roman"/>
          <w:sz w:val="24"/>
          <w:szCs w:val="24"/>
        </w:rPr>
      </w:pPr>
    </w:p>
    <w:tbl>
      <w:tblPr>
        <w:tblW w:w="9360" w:type="dxa"/>
        <w:tblInd w:w="-8" w:type="dxa"/>
        <w:tblLayout w:type="fixed"/>
        <w:tblCellMar>
          <w:left w:w="100" w:type="dxa"/>
          <w:right w:w="100" w:type="dxa"/>
        </w:tblCellMar>
        <w:tblLook w:val="0000" w:firstRow="0" w:lastRow="0" w:firstColumn="0" w:lastColumn="0" w:noHBand="0" w:noVBand="0"/>
      </w:tblPr>
      <w:tblGrid>
        <w:gridCol w:w="4680"/>
        <w:gridCol w:w="4680"/>
      </w:tblGrid>
      <w:tr w:rsidR="00233C46" w:rsidRPr="00BA452E" w14:paraId="5B8ABD2F" w14:textId="77777777" w:rsidTr="00ED5995">
        <w:trPr>
          <w:cantSplit/>
        </w:trPr>
        <w:tc>
          <w:tcPr>
            <w:tcW w:w="4680" w:type="dxa"/>
            <w:tcBorders>
              <w:top w:val="single" w:sz="6" w:space="0" w:color="000000"/>
              <w:left w:val="single" w:sz="6" w:space="0" w:color="000000"/>
              <w:bottom w:val="single" w:sz="6" w:space="0" w:color="000000"/>
              <w:right w:val="nil"/>
            </w:tcBorders>
          </w:tcPr>
          <w:p w14:paraId="1B625284" w14:textId="77777777" w:rsidR="00910C80" w:rsidRPr="00BA452E" w:rsidRDefault="00910C80" w:rsidP="00910C80">
            <w:pPr>
              <w:autoSpaceDE w:val="0"/>
              <w:autoSpaceDN w:val="0"/>
              <w:adjustRightInd w:val="0"/>
              <w:spacing w:after="0" w:line="240" w:lineRule="auto"/>
              <w:rPr>
                <w:rFonts w:ascii="Times New Roman" w:hAnsi="Times New Roman" w:cs="Times New Roman"/>
                <w:sz w:val="24"/>
                <w:szCs w:val="24"/>
              </w:rPr>
            </w:pPr>
          </w:p>
          <w:p w14:paraId="63AA937D" w14:textId="71A705B7" w:rsidR="00233C46" w:rsidRPr="00BA452E" w:rsidRDefault="00233C46" w:rsidP="007C7DC9">
            <w:pPr>
              <w:autoSpaceDE w:val="0"/>
              <w:autoSpaceDN w:val="0"/>
              <w:adjustRightInd w:val="0"/>
              <w:spacing w:after="0" w:line="240" w:lineRule="auto"/>
              <w:rPr>
                <w:rFonts w:ascii="Times New Roman" w:hAnsi="Times New Roman" w:cs="Times New Roman"/>
                <w:sz w:val="24"/>
                <w:szCs w:val="24"/>
              </w:rPr>
            </w:pPr>
            <w:r w:rsidRPr="00BA452E">
              <w:rPr>
                <w:rFonts w:ascii="Times New Roman" w:hAnsi="Times New Roman" w:cs="Times New Roman"/>
                <w:sz w:val="24"/>
                <w:szCs w:val="24"/>
              </w:rPr>
              <w:t>I</w:t>
            </w:r>
            <w:r w:rsidR="00910C80" w:rsidRPr="00BA452E">
              <w:rPr>
                <w:rFonts w:ascii="Times New Roman" w:hAnsi="Times New Roman" w:cs="Times New Roman"/>
                <w:sz w:val="24"/>
                <w:szCs w:val="24"/>
              </w:rPr>
              <w:t>n re</w:t>
            </w:r>
            <w:r w:rsidRPr="00BA452E">
              <w:rPr>
                <w:rFonts w:ascii="Times New Roman" w:hAnsi="Times New Roman" w:cs="Times New Roman"/>
                <w:sz w:val="24"/>
                <w:szCs w:val="24"/>
              </w:rPr>
              <w:tab/>
            </w:r>
            <w:r w:rsidRPr="00BA452E">
              <w:rPr>
                <w:rFonts w:ascii="Times New Roman" w:hAnsi="Times New Roman" w:cs="Times New Roman"/>
                <w:sz w:val="24"/>
                <w:szCs w:val="24"/>
              </w:rPr>
              <w:tab/>
            </w:r>
            <w:r w:rsidRPr="00BA452E">
              <w:rPr>
                <w:rFonts w:ascii="Times New Roman" w:hAnsi="Times New Roman" w:cs="Times New Roman"/>
                <w:sz w:val="24"/>
                <w:szCs w:val="24"/>
              </w:rPr>
              <w:tab/>
            </w:r>
            <w:r w:rsidRPr="00BA452E">
              <w:rPr>
                <w:rFonts w:ascii="Times New Roman" w:hAnsi="Times New Roman" w:cs="Times New Roman"/>
                <w:sz w:val="24"/>
                <w:szCs w:val="24"/>
              </w:rPr>
              <w:tab/>
            </w:r>
          </w:p>
          <w:p w14:paraId="21E909AA" w14:textId="77777777" w:rsidR="00233C46" w:rsidRPr="007C7DC9" w:rsidRDefault="00233C46" w:rsidP="00910C80">
            <w:pPr>
              <w:autoSpaceDE w:val="0"/>
              <w:autoSpaceDN w:val="0"/>
              <w:adjustRightInd w:val="0"/>
              <w:spacing w:after="0" w:line="240" w:lineRule="auto"/>
              <w:rPr>
                <w:rFonts w:ascii="Times New Roman" w:hAnsi="Times New Roman" w:cs="Times New Roman"/>
                <w:sz w:val="24"/>
                <w:szCs w:val="24"/>
              </w:rPr>
            </w:pPr>
          </w:p>
          <w:p w14:paraId="1E2D2D53" w14:textId="2097015F" w:rsidR="00910C80" w:rsidRPr="007C7DC9" w:rsidRDefault="00910C80" w:rsidP="00910C80">
            <w:pPr>
              <w:autoSpaceDE w:val="0"/>
              <w:autoSpaceDN w:val="0"/>
              <w:adjustRightInd w:val="0"/>
              <w:spacing w:after="0" w:line="240" w:lineRule="auto"/>
              <w:rPr>
                <w:rFonts w:ascii="Times New Roman" w:hAnsi="Times New Roman" w:cs="Times New Roman"/>
                <w:b/>
                <w:bCs/>
                <w:sz w:val="24"/>
                <w:szCs w:val="24"/>
              </w:rPr>
            </w:pPr>
            <w:r w:rsidRPr="007C7DC9">
              <w:rPr>
                <w:rFonts w:ascii="Times New Roman" w:hAnsi="Times New Roman" w:cs="Times New Roman"/>
                <w:b/>
                <w:bCs/>
                <w:sz w:val="24"/>
                <w:szCs w:val="24"/>
              </w:rPr>
              <w:t xml:space="preserve">NAME OF </w:t>
            </w:r>
            <w:r w:rsidR="003F48F0" w:rsidRPr="007C7DC9">
              <w:rPr>
                <w:rFonts w:ascii="Times New Roman" w:hAnsi="Times New Roman" w:cs="Times New Roman"/>
                <w:b/>
                <w:bCs/>
                <w:sz w:val="24"/>
                <w:szCs w:val="24"/>
              </w:rPr>
              <w:t>DEBTOR</w:t>
            </w:r>
            <w:r w:rsidRPr="007C7DC9">
              <w:rPr>
                <w:rFonts w:ascii="Times New Roman" w:hAnsi="Times New Roman" w:cs="Times New Roman"/>
                <w:b/>
                <w:bCs/>
                <w:sz w:val="24"/>
                <w:szCs w:val="24"/>
              </w:rPr>
              <w:t>,</w:t>
            </w:r>
          </w:p>
          <w:p w14:paraId="15306AF9" w14:textId="789FC146" w:rsidR="00910C80" w:rsidRPr="007C7DC9" w:rsidRDefault="00910C80" w:rsidP="00910C80">
            <w:pPr>
              <w:autoSpaceDE w:val="0"/>
              <w:autoSpaceDN w:val="0"/>
              <w:adjustRightInd w:val="0"/>
              <w:spacing w:after="0" w:line="240" w:lineRule="auto"/>
              <w:rPr>
                <w:rFonts w:ascii="Times New Roman" w:hAnsi="Times New Roman" w:cs="Times New Roman"/>
                <w:b/>
                <w:bCs/>
                <w:sz w:val="24"/>
                <w:szCs w:val="24"/>
              </w:rPr>
            </w:pPr>
            <w:r w:rsidRPr="007C7DC9">
              <w:rPr>
                <w:rFonts w:ascii="Times New Roman" w:hAnsi="Times New Roman" w:cs="Times New Roman"/>
                <w:b/>
                <w:bCs/>
                <w:sz w:val="24"/>
                <w:szCs w:val="24"/>
              </w:rPr>
              <w:t>NAME OF JOINT-DEBTOR,</w:t>
            </w:r>
          </w:p>
          <w:p w14:paraId="577E95FF" w14:textId="619426BB" w:rsidR="00233C46" w:rsidRPr="00BA452E" w:rsidRDefault="00233C46" w:rsidP="007C7DC9">
            <w:pPr>
              <w:autoSpaceDE w:val="0"/>
              <w:autoSpaceDN w:val="0"/>
              <w:adjustRightInd w:val="0"/>
              <w:spacing w:after="0" w:line="240" w:lineRule="auto"/>
              <w:rPr>
                <w:rFonts w:ascii="Times New Roman" w:hAnsi="Times New Roman" w:cs="Times New Roman"/>
                <w:sz w:val="24"/>
                <w:szCs w:val="24"/>
              </w:rPr>
            </w:pPr>
          </w:p>
          <w:p w14:paraId="52FAF927" w14:textId="0B9EABC1" w:rsidR="00233C46" w:rsidRPr="00BA452E" w:rsidRDefault="00233C46" w:rsidP="007C7DC9">
            <w:pPr>
              <w:autoSpaceDE w:val="0"/>
              <w:autoSpaceDN w:val="0"/>
              <w:adjustRightInd w:val="0"/>
              <w:spacing w:after="0" w:line="240" w:lineRule="auto"/>
              <w:ind w:left="2147"/>
              <w:rPr>
                <w:rFonts w:ascii="Times New Roman" w:hAnsi="Times New Roman" w:cs="Times New Roman"/>
                <w:sz w:val="24"/>
                <w:szCs w:val="24"/>
              </w:rPr>
            </w:pPr>
            <w:r w:rsidRPr="00BA452E">
              <w:rPr>
                <w:rFonts w:ascii="Times New Roman" w:hAnsi="Times New Roman" w:cs="Times New Roman"/>
                <w:sz w:val="24"/>
                <w:szCs w:val="24"/>
              </w:rPr>
              <w:t>Debtor</w:t>
            </w:r>
            <w:r w:rsidR="00910C80" w:rsidRPr="00BA452E">
              <w:rPr>
                <w:rFonts w:ascii="Times New Roman" w:hAnsi="Times New Roman" w:cs="Times New Roman"/>
                <w:sz w:val="24"/>
                <w:szCs w:val="24"/>
              </w:rPr>
              <w:t>(</w:t>
            </w:r>
            <w:r w:rsidRPr="00BA452E">
              <w:rPr>
                <w:rFonts w:ascii="Times New Roman" w:hAnsi="Times New Roman" w:cs="Times New Roman"/>
                <w:sz w:val="24"/>
                <w:szCs w:val="24"/>
              </w:rPr>
              <w:t>s</w:t>
            </w:r>
            <w:r w:rsidR="00910C80" w:rsidRPr="00BA452E">
              <w:rPr>
                <w:rFonts w:ascii="Times New Roman" w:hAnsi="Times New Roman" w:cs="Times New Roman"/>
                <w:sz w:val="24"/>
                <w:szCs w:val="24"/>
              </w:rPr>
              <w:t>)</w:t>
            </w:r>
            <w:r w:rsidRPr="00BA452E">
              <w:rPr>
                <w:rFonts w:ascii="Times New Roman" w:hAnsi="Times New Roman" w:cs="Times New Roman"/>
                <w:sz w:val="24"/>
                <w:szCs w:val="24"/>
              </w:rPr>
              <w:t>.</w:t>
            </w:r>
          </w:p>
          <w:p w14:paraId="2E4D4482" w14:textId="453D041C" w:rsidR="00910C80" w:rsidRPr="007C7DC9" w:rsidRDefault="00910C80" w:rsidP="007C7DC9">
            <w:pPr>
              <w:autoSpaceDE w:val="0"/>
              <w:autoSpaceDN w:val="0"/>
              <w:adjustRightInd w:val="0"/>
              <w:spacing w:after="0" w:line="240" w:lineRule="auto"/>
              <w:ind w:left="2147"/>
              <w:rPr>
                <w:rFonts w:ascii="Times New Roman" w:hAnsi="Times New Roman" w:cs="Times New Roman"/>
                <w:sz w:val="24"/>
                <w:szCs w:val="24"/>
              </w:rPr>
            </w:pPr>
          </w:p>
        </w:tc>
        <w:tc>
          <w:tcPr>
            <w:tcW w:w="4680" w:type="dxa"/>
            <w:tcBorders>
              <w:top w:val="single" w:sz="6" w:space="0" w:color="000000"/>
              <w:left w:val="single" w:sz="6" w:space="0" w:color="000000"/>
              <w:bottom w:val="single" w:sz="6" w:space="0" w:color="000000"/>
              <w:right w:val="single" w:sz="6" w:space="0" w:color="000000"/>
            </w:tcBorders>
          </w:tcPr>
          <w:p w14:paraId="654A0624" w14:textId="77777777" w:rsidR="00233C46" w:rsidRPr="00BA452E" w:rsidRDefault="00233C46" w:rsidP="007C7DC9">
            <w:pPr>
              <w:autoSpaceDE w:val="0"/>
              <w:autoSpaceDN w:val="0"/>
              <w:adjustRightInd w:val="0"/>
              <w:spacing w:after="0" w:line="240" w:lineRule="auto"/>
              <w:rPr>
                <w:rFonts w:ascii="Times New Roman" w:hAnsi="Times New Roman" w:cs="Times New Roman"/>
                <w:sz w:val="24"/>
                <w:szCs w:val="24"/>
              </w:rPr>
            </w:pPr>
          </w:p>
          <w:p w14:paraId="1A93EE26" w14:textId="77777777" w:rsidR="00910C80" w:rsidRPr="00BA452E" w:rsidRDefault="00910C80" w:rsidP="00910C80">
            <w:pPr>
              <w:autoSpaceDE w:val="0"/>
              <w:autoSpaceDN w:val="0"/>
              <w:adjustRightInd w:val="0"/>
              <w:spacing w:after="0" w:line="240" w:lineRule="auto"/>
              <w:rPr>
                <w:rFonts w:ascii="Times New Roman" w:hAnsi="Times New Roman" w:cs="Times New Roman"/>
                <w:sz w:val="24"/>
                <w:szCs w:val="24"/>
              </w:rPr>
            </w:pPr>
          </w:p>
          <w:p w14:paraId="3C521D17" w14:textId="77777777" w:rsidR="00910C80" w:rsidRPr="00BA452E" w:rsidRDefault="00910C80" w:rsidP="00910C80">
            <w:pPr>
              <w:autoSpaceDE w:val="0"/>
              <w:autoSpaceDN w:val="0"/>
              <w:adjustRightInd w:val="0"/>
              <w:spacing w:after="0" w:line="240" w:lineRule="auto"/>
              <w:rPr>
                <w:rFonts w:ascii="Times New Roman" w:hAnsi="Times New Roman" w:cs="Times New Roman"/>
                <w:sz w:val="24"/>
                <w:szCs w:val="24"/>
              </w:rPr>
            </w:pPr>
          </w:p>
          <w:p w14:paraId="63DA87E4" w14:textId="298638D5" w:rsidR="00233C46" w:rsidRPr="00BA452E" w:rsidRDefault="00233C46" w:rsidP="007C7DC9">
            <w:pPr>
              <w:autoSpaceDE w:val="0"/>
              <w:autoSpaceDN w:val="0"/>
              <w:adjustRightInd w:val="0"/>
              <w:spacing w:after="0" w:line="240" w:lineRule="auto"/>
              <w:rPr>
                <w:rFonts w:ascii="Times New Roman" w:hAnsi="Times New Roman" w:cs="Times New Roman"/>
                <w:sz w:val="24"/>
                <w:szCs w:val="24"/>
              </w:rPr>
            </w:pPr>
            <w:r w:rsidRPr="007C7DC9">
              <w:rPr>
                <w:rFonts w:ascii="Times New Roman" w:hAnsi="Times New Roman" w:cs="Times New Roman"/>
                <w:b/>
                <w:bCs/>
                <w:sz w:val="24"/>
                <w:szCs w:val="24"/>
              </w:rPr>
              <w:t>Case No.</w:t>
            </w:r>
            <w:r w:rsidR="00910C80" w:rsidRPr="00BA452E">
              <w:rPr>
                <w:rFonts w:ascii="Times New Roman" w:hAnsi="Times New Roman" w:cs="Times New Roman"/>
                <w:sz w:val="24"/>
                <w:szCs w:val="24"/>
              </w:rPr>
              <w:t xml:space="preserve"> </w:t>
            </w:r>
            <w:r w:rsidR="00910C80" w:rsidRPr="00BA452E">
              <w:rPr>
                <w:rFonts w:ascii="Times New Roman" w:hAnsi="Times New Roman" w:cs="Times New Roman"/>
                <w:b/>
                <w:bCs/>
                <w:sz w:val="24"/>
                <w:szCs w:val="24"/>
              </w:rPr>
              <w:t>0:00-bk-12345-ABC</w:t>
            </w:r>
            <w:r w:rsidRPr="00BA452E">
              <w:rPr>
                <w:rFonts w:ascii="Times New Roman" w:hAnsi="Times New Roman" w:cs="Times New Roman"/>
                <w:sz w:val="24"/>
                <w:szCs w:val="24"/>
              </w:rPr>
              <w:t xml:space="preserve"> </w:t>
            </w:r>
          </w:p>
          <w:p w14:paraId="519C167C" w14:textId="77777777" w:rsidR="00233C46" w:rsidRPr="00BA452E" w:rsidRDefault="00233C46" w:rsidP="00910C80">
            <w:pPr>
              <w:autoSpaceDE w:val="0"/>
              <w:autoSpaceDN w:val="0"/>
              <w:adjustRightInd w:val="0"/>
              <w:spacing w:after="0" w:line="240" w:lineRule="auto"/>
              <w:rPr>
                <w:rFonts w:ascii="Times New Roman" w:hAnsi="Times New Roman" w:cs="Times New Roman"/>
                <w:sz w:val="24"/>
                <w:szCs w:val="24"/>
              </w:rPr>
            </w:pPr>
          </w:p>
          <w:p w14:paraId="6C177906" w14:textId="77777777" w:rsidR="00233C46" w:rsidRPr="00BA452E" w:rsidRDefault="00233C46" w:rsidP="007C7DC9">
            <w:pPr>
              <w:autoSpaceDE w:val="0"/>
              <w:autoSpaceDN w:val="0"/>
              <w:adjustRightInd w:val="0"/>
              <w:spacing w:after="0" w:line="240" w:lineRule="auto"/>
              <w:jc w:val="center"/>
              <w:rPr>
                <w:rFonts w:ascii="Times New Roman" w:hAnsi="Times New Roman" w:cs="Times New Roman"/>
                <w:b/>
                <w:sz w:val="24"/>
                <w:szCs w:val="24"/>
              </w:rPr>
            </w:pPr>
            <w:r w:rsidRPr="00BA452E">
              <w:rPr>
                <w:rFonts w:ascii="Times New Roman" w:hAnsi="Times New Roman" w:cs="Times New Roman"/>
                <w:b/>
                <w:sz w:val="24"/>
                <w:szCs w:val="24"/>
              </w:rPr>
              <w:t>MOTION TO MODIFY STAY; AND NOTICE</w:t>
            </w:r>
          </w:p>
        </w:tc>
      </w:tr>
    </w:tbl>
    <w:p w14:paraId="7488A464" w14:textId="77777777" w:rsidR="00233C46" w:rsidRPr="00BA452E" w:rsidRDefault="00233C46" w:rsidP="00233C46">
      <w:pPr>
        <w:spacing w:after="0" w:line="246" w:lineRule="auto"/>
        <w:ind w:firstLine="720"/>
        <w:rPr>
          <w:rFonts w:ascii="Times New Roman" w:eastAsia="Times New Roman" w:hAnsi="Times New Roman" w:cs="Times New Roman"/>
          <w:spacing w:val="2"/>
          <w:sz w:val="24"/>
          <w:szCs w:val="24"/>
        </w:rPr>
      </w:pPr>
    </w:p>
    <w:p w14:paraId="391774E2" w14:textId="7400707F" w:rsidR="00233C46" w:rsidRPr="00BA452E" w:rsidRDefault="00EF11A5" w:rsidP="00233C46">
      <w:pPr>
        <w:spacing w:after="0" w:line="246" w:lineRule="auto"/>
        <w:ind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[name of creditor] (“Creditor”)</w:t>
      </w:r>
      <w:r>
        <w:rPr>
          <w:rFonts w:ascii="Times New Roman" w:eastAsia="Times New Roman" w:hAnsi="Times New Roman" w:cs="Times New Roman"/>
          <w:sz w:val="24"/>
          <w:szCs w:val="24"/>
        </w:rPr>
        <w:t xml:space="preserve">, by and through [name of Creditor’s Attorney], of [name of Law Firm], files this </w:t>
      </w:r>
      <w:r w:rsidR="00233C46" w:rsidRPr="00BA452E">
        <w:rPr>
          <w:rFonts w:ascii="Times New Roman" w:eastAsia="Times New Roman" w:hAnsi="Times New Roman" w:cs="Times New Roman"/>
          <w:sz w:val="24"/>
          <w:szCs w:val="24"/>
        </w:rPr>
        <w:t>M</w:t>
      </w:r>
      <w:r w:rsidR="00233C46" w:rsidRPr="00BA452E">
        <w:rPr>
          <w:rFonts w:ascii="Times New Roman" w:eastAsia="Times New Roman" w:hAnsi="Times New Roman" w:cs="Times New Roman"/>
          <w:spacing w:val="4"/>
          <w:sz w:val="24"/>
          <w:szCs w:val="24"/>
        </w:rPr>
        <w:t>o</w:t>
      </w:r>
      <w:r w:rsidR="00233C46" w:rsidRPr="00BA452E">
        <w:rPr>
          <w:rFonts w:ascii="Times New Roman" w:eastAsia="Times New Roman" w:hAnsi="Times New Roman" w:cs="Times New Roman"/>
          <w:spacing w:val="5"/>
          <w:sz w:val="24"/>
          <w:szCs w:val="24"/>
        </w:rPr>
        <w:t>t</w:t>
      </w:r>
      <w:r w:rsidR="00233C46" w:rsidRPr="00BA452E">
        <w:rPr>
          <w:rFonts w:ascii="Times New Roman" w:eastAsia="Times New Roman" w:hAnsi="Times New Roman" w:cs="Times New Roman"/>
          <w:spacing w:val="-9"/>
          <w:sz w:val="24"/>
          <w:szCs w:val="24"/>
        </w:rPr>
        <w:t>i</w:t>
      </w:r>
      <w:r w:rsidR="00233C46" w:rsidRPr="00BA452E">
        <w:rPr>
          <w:rFonts w:ascii="Times New Roman" w:eastAsia="Times New Roman" w:hAnsi="Times New Roman" w:cs="Times New Roman"/>
          <w:spacing w:val="5"/>
          <w:sz w:val="24"/>
          <w:szCs w:val="24"/>
        </w:rPr>
        <w:t>o</w:t>
      </w:r>
      <w:r w:rsidR="00233C46" w:rsidRPr="00BA452E">
        <w:rPr>
          <w:rFonts w:ascii="Times New Roman" w:eastAsia="Times New Roman" w:hAnsi="Times New Roman" w:cs="Times New Roman"/>
          <w:sz w:val="24"/>
          <w:szCs w:val="24"/>
        </w:rPr>
        <w:t>n</w:t>
      </w:r>
      <w:r w:rsidR="00233C46" w:rsidRPr="00BA452E">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to Modify Stay pursuant to 11 U.S.C. §</w:t>
      </w:r>
      <w:r w:rsidR="00B43AED">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 xml:space="preserve">362(d)([subsection], Fed. R. Bankr. P. 4001(a), and Mont. LBR 4001-1(a), and </w:t>
      </w:r>
      <w:r w:rsidR="00233C46" w:rsidRPr="00BA452E">
        <w:rPr>
          <w:rFonts w:ascii="Times New Roman" w:eastAsia="Times New Roman" w:hAnsi="Times New Roman" w:cs="Times New Roman"/>
          <w:sz w:val="24"/>
          <w:szCs w:val="24"/>
        </w:rPr>
        <w:t>respectfully represents:</w:t>
      </w:r>
    </w:p>
    <w:p w14:paraId="53EBD2CC" w14:textId="77777777" w:rsidR="00233C46" w:rsidRPr="00BA452E" w:rsidRDefault="00233C46" w:rsidP="00233C46">
      <w:pPr>
        <w:spacing w:after="0" w:line="246" w:lineRule="auto"/>
        <w:ind w:firstLine="720"/>
        <w:jc w:val="both"/>
        <w:rPr>
          <w:rFonts w:ascii="Times New Roman" w:eastAsia="Times New Roman" w:hAnsi="Times New Roman" w:cs="Times New Roman"/>
          <w:sz w:val="24"/>
          <w:szCs w:val="24"/>
        </w:rPr>
      </w:pPr>
    </w:p>
    <w:p w14:paraId="1902CE01" w14:textId="00B00187" w:rsidR="00233C46" w:rsidRPr="00BA452E" w:rsidRDefault="00233C46" w:rsidP="00233C46">
      <w:pPr>
        <w:pStyle w:val="ListParagraph"/>
        <w:numPr>
          <w:ilvl w:val="0"/>
          <w:numId w:val="1"/>
        </w:numPr>
        <w:tabs>
          <w:tab w:val="left" w:pos="1080"/>
        </w:tabs>
        <w:spacing w:after="0" w:line="480" w:lineRule="auto"/>
        <w:ind w:left="0"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Debtor(s) filed a Petition in this Court under Chapter</w:t>
      </w:r>
      <w:r w:rsidR="00910C80" w:rsidRPr="00BA452E">
        <w:rPr>
          <w:rFonts w:ascii="Times New Roman" w:eastAsia="Times New Roman" w:hAnsi="Times New Roman" w:cs="Times New Roman"/>
          <w:sz w:val="24"/>
          <w:szCs w:val="24"/>
        </w:rPr>
        <w:t xml:space="preserve"> [number] </w:t>
      </w:r>
      <w:r w:rsidRPr="00BA452E">
        <w:rPr>
          <w:rFonts w:ascii="Times New Roman" w:eastAsia="Times New Roman" w:hAnsi="Times New Roman" w:cs="Times New Roman"/>
          <w:sz w:val="24"/>
          <w:szCs w:val="24"/>
        </w:rPr>
        <w:t>of the Bankruptcy Code on the</w:t>
      </w:r>
      <w:r w:rsidR="00910C80" w:rsidRPr="00BA452E">
        <w:rPr>
          <w:rFonts w:ascii="Times New Roman" w:eastAsia="Times New Roman" w:hAnsi="Times New Roman" w:cs="Times New Roman"/>
          <w:sz w:val="24"/>
          <w:szCs w:val="24"/>
        </w:rPr>
        <w:t xml:space="preserve"> [</w:t>
      </w:r>
      <w:r w:rsidR="00803186" w:rsidRPr="00BA452E">
        <w:rPr>
          <w:rFonts w:ascii="Times New Roman" w:eastAsia="Times New Roman" w:hAnsi="Times New Roman" w:cs="Times New Roman"/>
          <w:sz w:val="24"/>
          <w:szCs w:val="24"/>
        </w:rPr>
        <w:t>day</w:t>
      </w:r>
      <w:r w:rsidR="00910C80" w:rsidRPr="00BA452E">
        <w:rPr>
          <w:rFonts w:ascii="Times New Roman" w:eastAsia="Times New Roman" w:hAnsi="Times New Roman" w:cs="Times New Roman"/>
          <w:sz w:val="24"/>
          <w:szCs w:val="24"/>
        </w:rPr>
        <w:t>]</w:t>
      </w:r>
      <w:r w:rsidRPr="00BA452E">
        <w:rPr>
          <w:rFonts w:ascii="Times New Roman" w:eastAsia="Times New Roman" w:hAnsi="Times New Roman" w:cs="Times New Roman"/>
          <w:sz w:val="24"/>
          <w:szCs w:val="24"/>
        </w:rPr>
        <w:t xml:space="preserve"> day of</w:t>
      </w:r>
      <w:r w:rsidR="00910C80" w:rsidRPr="00BA452E">
        <w:rPr>
          <w:rFonts w:ascii="Times New Roman" w:eastAsia="Times New Roman" w:hAnsi="Times New Roman" w:cs="Times New Roman"/>
          <w:sz w:val="24"/>
          <w:szCs w:val="24"/>
        </w:rPr>
        <w:t xml:space="preserve"> [month]</w:t>
      </w:r>
      <w:r w:rsidRPr="00BA452E">
        <w:rPr>
          <w:rFonts w:ascii="Times New Roman" w:eastAsia="Times New Roman" w:hAnsi="Times New Roman" w:cs="Times New Roman"/>
          <w:sz w:val="24"/>
          <w:szCs w:val="24"/>
        </w:rPr>
        <w:t>, 20</w:t>
      </w:r>
      <w:r w:rsidR="00910C80" w:rsidRPr="00BA452E">
        <w:rPr>
          <w:rFonts w:ascii="Times New Roman" w:eastAsia="Times New Roman" w:hAnsi="Times New Roman" w:cs="Times New Roman"/>
          <w:sz w:val="24"/>
          <w:szCs w:val="24"/>
        </w:rPr>
        <w:t>[year]</w:t>
      </w:r>
      <w:r w:rsidRPr="00BA452E">
        <w:rPr>
          <w:rFonts w:ascii="Times New Roman" w:eastAsia="Times New Roman" w:hAnsi="Times New Roman" w:cs="Times New Roman"/>
          <w:sz w:val="24"/>
          <w:szCs w:val="24"/>
        </w:rPr>
        <w:t>.</w:t>
      </w:r>
    </w:p>
    <w:p w14:paraId="1BA5B370" w14:textId="77777777" w:rsidR="00233C46" w:rsidRPr="00BA452E" w:rsidRDefault="00233C46" w:rsidP="00233C46">
      <w:pPr>
        <w:pStyle w:val="ListParagraph"/>
        <w:numPr>
          <w:ilvl w:val="0"/>
          <w:numId w:val="1"/>
        </w:numPr>
        <w:tabs>
          <w:tab w:val="left" w:pos="1080"/>
        </w:tabs>
        <w:spacing w:after="0" w:line="480" w:lineRule="auto"/>
        <w:ind w:left="0"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Creditor is the holder of a secured claim against the Debtor(s), and pursuant to Mont. LBR 4001-1, provides the following information:</w:t>
      </w:r>
    </w:p>
    <w:p w14:paraId="79783829" w14:textId="30DB0376" w:rsidR="002762C8" w:rsidRPr="00BA452E" w:rsidRDefault="00A218C4" w:rsidP="00BA452E">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Creditor is owed $[amount], which </w:t>
      </w:r>
      <w:r w:rsidR="00BA452E" w:rsidRPr="00BA452E">
        <w:rPr>
          <w:rFonts w:ascii="Times New Roman" w:eastAsia="Times New Roman" w:hAnsi="Times New Roman" w:cs="Times New Roman"/>
          <w:sz w:val="24"/>
          <w:szCs w:val="24"/>
        </w:rPr>
        <w:t xml:space="preserve">is itemized as follows: </w:t>
      </w:r>
    </w:p>
    <w:p w14:paraId="7051A701" w14:textId="77777777" w:rsidR="00BA452E" w:rsidRPr="00BA452E" w:rsidRDefault="00BA452E" w:rsidP="007C7DC9">
      <w:pPr>
        <w:pStyle w:val="ListParagraph"/>
        <w:tabs>
          <w:tab w:val="left" w:pos="1440"/>
          <w:tab w:val="left" w:pos="1800"/>
        </w:tabs>
        <w:spacing w:after="0" w:line="240" w:lineRule="auto"/>
        <w:ind w:left="1080"/>
        <w:jc w:val="both"/>
        <w:rPr>
          <w:rFonts w:ascii="Times New Roman" w:eastAsia="Times New Roman" w:hAnsi="Times New Roman" w:cs="Times New Roman"/>
          <w:sz w:val="24"/>
          <w:szCs w:val="24"/>
        </w:rPr>
      </w:pPr>
    </w:p>
    <w:p w14:paraId="78F13352" w14:textId="0D6D414F" w:rsidR="002762C8" w:rsidRPr="00BA452E" w:rsidRDefault="002762C8" w:rsidP="007C7DC9">
      <w:pPr>
        <w:pStyle w:val="ListParagraph"/>
        <w:tabs>
          <w:tab w:val="left" w:pos="1080"/>
          <w:tab w:val="left" w:pos="2160"/>
        </w:tabs>
        <w:spacing w:after="0" w:line="240" w:lineRule="auto"/>
        <w:ind w:left="1440"/>
        <w:jc w:val="both"/>
        <w:rPr>
          <w:rFonts w:ascii="Times New Roman" w:eastAsia="Times New Roman" w:hAnsi="Times New Roman" w:cs="Times New Roman"/>
          <w:spacing w:val="2"/>
          <w:sz w:val="24"/>
          <w:szCs w:val="24"/>
        </w:rPr>
      </w:pPr>
      <w:r w:rsidRPr="00BA452E">
        <w:rPr>
          <w:rFonts w:ascii="Times New Roman" w:eastAsia="Times New Roman" w:hAnsi="Times New Roman" w:cs="Times New Roman"/>
          <w:spacing w:val="2"/>
          <w:sz w:val="24"/>
          <w:szCs w:val="24"/>
        </w:rPr>
        <w:tab/>
        <w:t>Principal: $[amount]</w:t>
      </w:r>
    </w:p>
    <w:p w14:paraId="584AC933" w14:textId="24C42A6E" w:rsidR="002762C8" w:rsidRPr="00BA452E" w:rsidRDefault="002762C8" w:rsidP="007C7DC9">
      <w:pPr>
        <w:pStyle w:val="ListParagraph"/>
        <w:tabs>
          <w:tab w:val="left" w:pos="1080"/>
          <w:tab w:val="left" w:pos="2160"/>
        </w:tabs>
        <w:spacing w:after="0" w:line="240" w:lineRule="auto"/>
        <w:ind w:left="1440"/>
        <w:jc w:val="both"/>
        <w:rPr>
          <w:rFonts w:ascii="Times New Roman" w:eastAsia="Times New Roman" w:hAnsi="Times New Roman" w:cs="Times New Roman"/>
          <w:spacing w:val="2"/>
          <w:sz w:val="24"/>
          <w:szCs w:val="24"/>
        </w:rPr>
      </w:pPr>
      <w:r w:rsidRPr="00BA452E">
        <w:rPr>
          <w:rFonts w:ascii="Times New Roman" w:eastAsia="Times New Roman" w:hAnsi="Times New Roman" w:cs="Times New Roman"/>
          <w:spacing w:val="2"/>
          <w:sz w:val="24"/>
          <w:szCs w:val="24"/>
        </w:rPr>
        <w:tab/>
        <w:t xml:space="preserve">Accrued Interest </w:t>
      </w:r>
      <w:r w:rsidR="00736822">
        <w:rPr>
          <w:rFonts w:ascii="Times New Roman" w:eastAsia="Times New Roman" w:hAnsi="Times New Roman" w:cs="Times New Roman"/>
          <w:spacing w:val="2"/>
          <w:sz w:val="24"/>
          <w:szCs w:val="24"/>
        </w:rPr>
        <w:t>t</w:t>
      </w:r>
      <w:r w:rsidRPr="00BA452E">
        <w:rPr>
          <w:rFonts w:ascii="Times New Roman" w:eastAsia="Times New Roman" w:hAnsi="Times New Roman" w:cs="Times New Roman"/>
          <w:spacing w:val="2"/>
          <w:sz w:val="24"/>
          <w:szCs w:val="24"/>
        </w:rPr>
        <w:t>hr</w:t>
      </w:r>
      <w:r w:rsidR="00736822">
        <w:rPr>
          <w:rFonts w:ascii="Times New Roman" w:eastAsia="Times New Roman" w:hAnsi="Times New Roman" w:cs="Times New Roman"/>
          <w:spacing w:val="2"/>
          <w:sz w:val="24"/>
          <w:szCs w:val="24"/>
        </w:rPr>
        <w:t>ough</w:t>
      </w:r>
      <w:r w:rsidRPr="00BA452E">
        <w:rPr>
          <w:rFonts w:ascii="Times New Roman" w:eastAsia="Times New Roman" w:hAnsi="Times New Roman" w:cs="Times New Roman"/>
          <w:spacing w:val="2"/>
          <w:sz w:val="24"/>
          <w:szCs w:val="24"/>
        </w:rPr>
        <w:t xml:space="preserve"> Petition: $[amount]</w:t>
      </w:r>
    </w:p>
    <w:p w14:paraId="48157F78" w14:textId="4EF358D1" w:rsidR="002762C8" w:rsidRPr="00BA452E" w:rsidRDefault="002762C8" w:rsidP="007C7DC9">
      <w:pPr>
        <w:pStyle w:val="ListParagraph"/>
        <w:tabs>
          <w:tab w:val="left" w:pos="1080"/>
          <w:tab w:val="left" w:pos="2160"/>
        </w:tabs>
        <w:spacing w:after="0" w:line="240" w:lineRule="auto"/>
        <w:ind w:left="1440"/>
        <w:jc w:val="both"/>
        <w:rPr>
          <w:rFonts w:ascii="Times New Roman" w:eastAsia="Times New Roman" w:hAnsi="Times New Roman" w:cs="Times New Roman"/>
          <w:spacing w:val="2"/>
          <w:sz w:val="24"/>
          <w:szCs w:val="24"/>
        </w:rPr>
      </w:pPr>
      <w:r w:rsidRPr="00BA452E">
        <w:rPr>
          <w:rFonts w:ascii="Times New Roman" w:eastAsia="Times New Roman" w:hAnsi="Times New Roman" w:cs="Times New Roman"/>
          <w:spacing w:val="2"/>
          <w:sz w:val="24"/>
          <w:szCs w:val="24"/>
        </w:rPr>
        <w:tab/>
        <w:t>Accrued Interest Post-Petition: $[amount]</w:t>
      </w:r>
    </w:p>
    <w:p w14:paraId="7BC8058B" w14:textId="07BB75D0" w:rsidR="002762C8" w:rsidRPr="00BA452E" w:rsidRDefault="002762C8" w:rsidP="007C7DC9">
      <w:pPr>
        <w:pStyle w:val="ListParagraph"/>
        <w:tabs>
          <w:tab w:val="left" w:pos="1080"/>
          <w:tab w:val="left" w:pos="2160"/>
        </w:tabs>
        <w:spacing w:after="0" w:line="240" w:lineRule="auto"/>
        <w:ind w:left="1440"/>
        <w:jc w:val="both"/>
        <w:rPr>
          <w:rFonts w:ascii="Times New Roman" w:eastAsia="Times New Roman" w:hAnsi="Times New Roman" w:cs="Times New Roman"/>
          <w:spacing w:val="2"/>
          <w:sz w:val="24"/>
          <w:szCs w:val="24"/>
        </w:rPr>
      </w:pPr>
      <w:r w:rsidRPr="00BA452E">
        <w:rPr>
          <w:rFonts w:ascii="Times New Roman" w:eastAsia="Times New Roman" w:hAnsi="Times New Roman" w:cs="Times New Roman"/>
          <w:spacing w:val="2"/>
          <w:sz w:val="24"/>
          <w:szCs w:val="24"/>
        </w:rPr>
        <w:tab/>
        <w:t>Charges/Late Fees: $[amount]</w:t>
      </w:r>
    </w:p>
    <w:p w14:paraId="552D23C7" w14:textId="473909D1" w:rsidR="002762C8" w:rsidRPr="00BA452E" w:rsidRDefault="002762C8" w:rsidP="00BA452E">
      <w:pPr>
        <w:pStyle w:val="ListParagraph"/>
        <w:tabs>
          <w:tab w:val="left" w:pos="1080"/>
          <w:tab w:val="left" w:pos="2160"/>
        </w:tabs>
        <w:spacing w:after="0" w:line="240" w:lineRule="auto"/>
        <w:ind w:left="1440"/>
        <w:jc w:val="both"/>
        <w:rPr>
          <w:rFonts w:ascii="Times New Roman" w:eastAsia="Times New Roman" w:hAnsi="Times New Roman" w:cs="Times New Roman"/>
          <w:spacing w:val="2"/>
          <w:sz w:val="24"/>
          <w:szCs w:val="24"/>
        </w:rPr>
      </w:pPr>
      <w:r w:rsidRPr="00BA452E">
        <w:rPr>
          <w:rFonts w:ascii="Times New Roman" w:eastAsia="Times New Roman" w:hAnsi="Times New Roman" w:cs="Times New Roman"/>
          <w:spacing w:val="2"/>
          <w:sz w:val="24"/>
          <w:szCs w:val="24"/>
        </w:rPr>
        <w:tab/>
        <w:t>Other Expenses: $[amount]</w:t>
      </w:r>
    </w:p>
    <w:p w14:paraId="1CE46C26" w14:textId="77777777" w:rsidR="002762C8" w:rsidRPr="007C7DC9" w:rsidRDefault="002762C8" w:rsidP="007C7DC9">
      <w:pPr>
        <w:pStyle w:val="ListParagraph"/>
        <w:tabs>
          <w:tab w:val="left" w:pos="1080"/>
          <w:tab w:val="left" w:pos="2160"/>
        </w:tabs>
        <w:spacing w:after="0" w:line="240" w:lineRule="auto"/>
        <w:ind w:left="1440"/>
        <w:jc w:val="both"/>
        <w:rPr>
          <w:rFonts w:ascii="Times New Roman" w:hAnsi="Times New Roman" w:cs="Times New Roman"/>
          <w:sz w:val="24"/>
          <w:szCs w:val="24"/>
        </w:rPr>
      </w:pPr>
    </w:p>
    <w:p w14:paraId="7DC84D61" w14:textId="4679617D" w:rsidR="00691B3D" w:rsidRPr="00BA452E" w:rsidRDefault="00233C46" w:rsidP="007C7DC9">
      <w:pPr>
        <w:pStyle w:val="ListParagraph"/>
        <w:numPr>
          <w:ilvl w:val="0"/>
          <w:numId w:val="2"/>
        </w:numPr>
        <w:tabs>
          <w:tab w:val="left" w:pos="1440"/>
          <w:tab w:val="left" w:pos="1800"/>
        </w:tabs>
        <w:spacing w:after="0" w:line="247" w:lineRule="auto"/>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The date upon which the subject debt was incurred was</w:t>
      </w:r>
      <w:r w:rsidR="004123CE" w:rsidRPr="00BA452E">
        <w:rPr>
          <w:rFonts w:ascii="Times New Roman" w:eastAsia="Times New Roman" w:hAnsi="Times New Roman" w:cs="Times New Roman"/>
          <w:sz w:val="24"/>
          <w:szCs w:val="24"/>
        </w:rPr>
        <w:t xml:space="preserve"> [date].</w:t>
      </w:r>
    </w:p>
    <w:p w14:paraId="1ABB1DA0" w14:textId="77777777" w:rsidR="00691B3D" w:rsidRPr="00BA452E" w:rsidRDefault="00691B3D" w:rsidP="007C7DC9">
      <w:pPr>
        <w:pStyle w:val="ListParagraph"/>
        <w:tabs>
          <w:tab w:val="left" w:pos="1440"/>
          <w:tab w:val="left" w:pos="1800"/>
        </w:tabs>
        <w:spacing w:after="0" w:line="247" w:lineRule="auto"/>
        <w:ind w:left="1080"/>
        <w:jc w:val="both"/>
        <w:rPr>
          <w:rFonts w:ascii="Times New Roman" w:eastAsia="Times New Roman" w:hAnsi="Times New Roman" w:cs="Times New Roman"/>
          <w:sz w:val="24"/>
          <w:szCs w:val="24"/>
        </w:rPr>
      </w:pPr>
    </w:p>
    <w:p w14:paraId="181BFEDA" w14:textId="75A91DA7" w:rsidR="004123CE" w:rsidRPr="007C7DC9" w:rsidRDefault="00233C46" w:rsidP="007C7DC9">
      <w:pPr>
        <w:pStyle w:val="ListParagraph"/>
        <w:numPr>
          <w:ilvl w:val="0"/>
          <w:numId w:val="2"/>
        </w:numPr>
        <w:tabs>
          <w:tab w:val="left" w:pos="1440"/>
          <w:tab w:val="left" w:pos="1800"/>
        </w:tabs>
        <w:spacing w:after="0" w:line="246" w:lineRule="auto"/>
        <w:jc w:val="both"/>
        <w:rPr>
          <w:rFonts w:ascii="Times New Roman" w:hAnsi="Times New Roman" w:cs="Times New Roman"/>
          <w:sz w:val="24"/>
          <w:szCs w:val="24"/>
        </w:rPr>
      </w:pPr>
      <w:r w:rsidRPr="007C7DC9">
        <w:rPr>
          <w:rFonts w:ascii="Times New Roman" w:hAnsi="Times New Roman" w:cs="Times New Roman"/>
          <w:sz w:val="24"/>
          <w:szCs w:val="24"/>
        </w:rPr>
        <w:lastRenderedPageBreak/>
        <w:t xml:space="preserve">Creditor holds a security interest or lien upon the following property of the estate: </w:t>
      </w:r>
      <w:r w:rsidR="004123CE" w:rsidRPr="007C7DC9">
        <w:rPr>
          <w:rFonts w:ascii="Times New Roman" w:hAnsi="Times New Roman" w:cs="Times New Roman"/>
          <w:sz w:val="24"/>
          <w:szCs w:val="24"/>
        </w:rPr>
        <w:t>[</w:t>
      </w:r>
      <w:r w:rsidR="00CC05E7" w:rsidRPr="007C7DC9">
        <w:rPr>
          <w:rFonts w:ascii="Times New Roman" w:hAnsi="Times New Roman" w:cs="Times New Roman"/>
          <w:sz w:val="24"/>
          <w:szCs w:val="24"/>
        </w:rPr>
        <w:t>describe</w:t>
      </w:r>
      <w:r w:rsidR="004123CE" w:rsidRPr="007C7DC9">
        <w:rPr>
          <w:rFonts w:ascii="Times New Roman" w:hAnsi="Times New Roman" w:cs="Times New Roman"/>
          <w:sz w:val="24"/>
          <w:szCs w:val="24"/>
        </w:rPr>
        <w:t>]</w:t>
      </w:r>
      <w:r w:rsidR="00691B3D" w:rsidRPr="00BA452E">
        <w:rPr>
          <w:rFonts w:ascii="Times New Roman" w:hAnsi="Times New Roman" w:cs="Times New Roman"/>
          <w:sz w:val="24"/>
          <w:szCs w:val="24"/>
        </w:rPr>
        <w:t>.</w:t>
      </w:r>
    </w:p>
    <w:p w14:paraId="722F8748" w14:textId="77777777" w:rsidR="004123CE" w:rsidRPr="00BA452E" w:rsidRDefault="004123CE" w:rsidP="00233C46">
      <w:pPr>
        <w:tabs>
          <w:tab w:val="left" w:pos="1440"/>
          <w:tab w:val="left" w:pos="1800"/>
        </w:tabs>
        <w:spacing w:after="0" w:line="246" w:lineRule="auto"/>
        <w:ind w:left="1080"/>
        <w:jc w:val="both"/>
        <w:rPr>
          <w:rFonts w:ascii="Times New Roman" w:eastAsia="Times New Roman" w:hAnsi="Times New Roman" w:cs="Times New Roman"/>
          <w:sz w:val="24"/>
          <w:szCs w:val="24"/>
        </w:rPr>
      </w:pPr>
    </w:p>
    <w:p w14:paraId="1B81C93F" w14:textId="5BB196D4"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The nature of Creditor’s security interest, the date upon which the security interest was obtained, and the date upon which the security interest was perfected are as follows: </w:t>
      </w:r>
      <w:r w:rsidR="004123CE" w:rsidRPr="00BA452E">
        <w:rPr>
          <w:rFonts w:ascii="Times New Roman" w:eastAsia="Times New Roman" w:hAnsi="Times New Roman" w:cs="Times New Roman"/>
          <w:sz w:val="24"/>
          <w:szCs w:val="24"/>
        </w:rPr>
        <w:t>[</w:t>
      </w:r>
      <w:r w:rsidR="00CC05E7" w:rsidRPr="00BA452E">
        <w:rPr>
          <w:rFonts w:ascii="Times New Roman" w:eastAsia="Times New Roman" w:hAnsi="Times New Roman" w:cs="Times New Roman"/>
          <w:sz w:val="24"/>
          <w:szCs w:val="24"/>
        </w:rPr>
        <w:t>describe</w:t>
      </w:r>
      <w:r w:rsidR="004123CE" w:rsidRPr="00BA452E">
        <w:rPr>
          <w:rFonts w:ascii="Times New Roman" w:eastAsia="Times New Roman" w:hAnsi="Times New Roman" w:cs="Times New Roman"/>
          <w:sz w:val="24"/>
          <w:szCs w:val="24"/>
        </w:rPr>
        <w:t>]</w:t>
      </w:r>
    </w:p>
    <w:p w14:paraId="5D122923" w14:textId="77777777" w:rsidR="00233C46" w:rsidRPr="00BA452E" w:rsidRDefault="00233C46" w:rsidP="00233C46">
      <w:pPr>
        <w:tabs>
          <w:tab w:val="left" w:pos="1440"/>
        </w:tabs>
        <w:spacing w:after="0" w:line="246" w:lineRule="auto"/>
        <w:ind w:left="1080" w:firstLine="720"/>
        <w:jc w:val="both"/>
        <w:rPr>
          <w:rFonts w:ascii="Times New Roman" w:eastAsia="Times New Roman" w:hAnsi="Times New Roman" w:cs="Times New Roman"/>
          <w:sz w:val="24"/>
          <w:szCs w:val="24"/>
        </w:rPr>
      </w:pPr>
    </w:p>
    <w:p w14:paraId="1CC106D9" w14:textId="6BA4A123" w:rsidR="00233C46" w:rsidRPr="00BA452E" w:rsidRDefault="00233C46" w:rsidP="00CC05E7">
      <w:pPr>
        <w:tabs>
          <w:tab w:val="left" w:pos="1440"/>
        </w:tabs>
        <w:spacing w:after="0" w:line="246" w:lineRule="auto"/>
        <w:ind w:left="144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Creditor has attached copies of all security agreements, financing statements, titles, and other perfection documents necessary to prove the validity of its security interest to its Proof of Claim on file herein, as required by Mont. LBR 4001-1; or if no Proof of Claim has been filed, such documents are attached to this Motion</w:t>
      </w:r>
      <w:r w:rsidR="00CC05E7" w:rsidRPr="00BA452E">
        <w:rPr>
          <w:rFonts w:ascii="Times New Roman" w:eastAsia="Times New Roman" w:hAnsi="Times New Roman" w:cs="Times New Roman"/>
          <w:sz w:val="24"/>
          <w:szCs w:val="24"/>
        </w:rPr>
        <w:t>.</w:t>
      </w:r>
      <w:r w:rsidRPr="00BA452E">
        <w:rPr>
          <w:rFonts w:ascii="Times New Roman" w:eastAsia="Times New Roman" w:hAnsi="Times New Roman" w:cs="Times New Roman"/>
          <w:sz w:val="24"/>
          <w:szCs w:val="24"/>
        </w:rPr>
        <w:t xml:space="preserve"> </w:t>
      </w:r>
    </w:p>
    <w:p w14:paraId="34307239" w14:textId="77777777" w:rsidR="00233C46" w:rsidRPr="00BA452E" w:rsidRDefault="00233C46" w:rsidP="00233C46">
      <w:pPr>
        <w:tabs>
          <w:tab w:val="left" w:pos="1440"/>
        </w:tabs>
        <w:spacing w:after="0" w:line="246" w:lineRule="auto"/>
        <w:ind w:left="1080" w:firstLine="720"/>
        <w:jc w:val="both"/>
        <w:rPr>
          <w:rFonts w:ascii="Times New Roman" w:eastAsia="Times New Roman" w:hAnsi="Times New Roman" w:cs="Times New Roman"/>
          <w:sz w:val="24"/>
          <w:szCs w:val="24"/>
        </w:rPr>
      </w:pPr>
    </w:p>
    <w:p w14:paraId="419AC1CF" w14:textId="25C69CC0" w:rsidR="00233C46" w:rsidRPr="00BA452E" w:rsidRDefault="00233C46" w:rsidP="00CC05E7">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Creditor has standing to file this </w:t>
      </w:r>
      <w:r w:rsidR="00CC05E7" w:rsidRPr="00BA452E">
        <w:rPr>
          <w:rFonts w:ascii="Times New Roman" w:eastAsia="Times New Roman" w:hAnsi="Times New Roman" w:cs="Times New Roman"/>
          <w:sz w:val="24"/>
          <w:szCs w:val="24"/>
        </w:rPr>
        <w:t>M</w:t>
      </w:r>
      <w:r w:rsidRPr="00BA452E">
        <w:rPr>
          <w:rFonts w:ascii="Times New Roman" w:eastAsia="Times New Roman" w:hAnsi="Times New Roman" w:cs="Times New Roman"/>
          <w:sz w:val="24"/>
          <w:szCs w:val="24"/>
        </w:rPr>
        <w:t>otion on the following grounds:</w:t>
      </w:r>
      <w:r w:rsidR="00CC05E7" w:rsidRPr="00BA452E">
        <w:rPr>
          <w:rFonts w:ascii="Times New Roman" w:eastAsia="Times New Roman" w:hAnsi="Times New Roman" w:cs="Times New Roman"/>
          <w:sz w:val="24"/>
          <w:szCs w:val="24"/>
        </w:rPr>
        <w:t xml:space="preserve"> </w:t>
      </w:r>
      <w:r w:rsidR="00CC05E7" w:rsidRPr="00BA452E">
        <w:rPr>
          <w:rFonts w:ascii="Times New Roman" w:eastAsia="Times New Roman" w:hAnsi="Times New Roman" w:cs="Times New Roman"/>
          <w:sz w:val="24"/>
          <w:szCs w:val="24"/>
        </w:rPr>
        <w:tab/>
        <w:t>[explain]</w:t>
      </w:r>
    </w:p>
    <w:p w14:paraId="6909F884" w14:textId="77777777" w:rsidR="00233C46" w:rsidRPr="00BA452E" w:rsidRDefault="00233C46" w:rsidP="00233C46">
      <w:pPr>
        <w:tabs>
          <w:tab w:val="left" w:pos="1440"/>
        </w:tabs>
        <w:spacing w:after="0" w:line="246" w:lineRule="auto"/>
        <w:ind w:left="1080" w:firstLine="720"/>
        <w:jc w:val="both"/>
        <w:rPr>
          <w:rFonts w:ascii="Times New Roman" w:eastAsia="Times New Roman" w:hAnsi="Times New Roman" w:cs="Times New Roman"/>
          <w:sz w:val="24"/>
          <w:szCs w:val="24"/>
        </w:rPr>
      </w:pPr>
    </w:p>
    <w:p w14:paraId="3E8FC362" w14:textId="508664BD" w:rsidR="00233C46" w:rsidRPr="00BA452E" w:rsidRDefault="00233C46" w:rsidP="00CC05E7">
      <w:pPr>
        <w:tabs>
          <w:tab w:val="left" w:pos="1440"/>
        </w:tabs>
        <w:spacing w:after="0" w:line="246" w:lineRule="auto"/>
        <w:ind w:left="144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Creditor has attached copies of all documents necessary to establish its standing to file this motion, including all assignments of claims, as appropriate.</w:t>
      </w:r>
    </w:p>
    <w:p w14:paraId="2C4761DE" w14:textId="77777777" w:rsidR="00233C46" w:rsidRPr="00BA452E" w:rsidRDefault="00233C46" w:rsidP="00233C46">
      <w:pPr>
        <w:tabs>
          <w:tab w:val="left" w:pos="1440"/>
        </w:tabs>
        <w:spacing w:after="0" w:line="246" w:lineRule="auto"/>
        <w:ind w:left="1080" w:firstLine="720"/>
        <w:jc w:val="both"/>
        <w:rPr>
          <w:rFonts w:ascii="Times New Roman" w:eastAsia="Times New Roman" w:hAnsi="Times New Roman" w:cs="Times New Roman"/>
          <w:sz w:val="24"/>
          <w:szCs w:val="24"/>
        </w:rPr>
      </w:pPr>
    </w:p>
    <w:p w14:paraId="49823E44" w14:textId="4ED394BB" w:rsidR="00233C46" w:rsidRPr="00BA452E" w:rsidRDefault="00233C46" w:rsidP="007C7DC9">
      <w:pPr>
        <w:pStyle w:val="ListParagraph"/>
        <w:numPr>
          <w:ilvl w:val="0"/>
          <w:numId w:val="2"/>
        </w:numPr>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A description of Creditor’s collateral, including its location, is as follows:</w:t>
      </w:r>
      <w:r w:rsidR="00CC05E7" w:rsidRPr="00BA452E">
        <w:rPr>
          <w:rFonts w:ascii="Times New Roman" w:eastAsia="Times New Roman" w:hAnsi="Times New Roman" w:cs="Times New Roman"/>
          <w:sz w:val="24"/>
          <w:szCs w:val="24"/>
        </w:rPr>
        <w:t xml:space="preserve"> [describe]</w:t>
      </w:r>
    </w:p>
    <w:p w14:paraId="249B8E85" w14:textId="77777777" w:rsidR="00233C46" w:rsidRPr="00BA452E" w:rsidRDefault="00233C46" w:rsidP="00233C46">
      <w:pPr>
        <w:pStyle w:val="ListParagraph"/>
        <w:tabs>
          <w:tab w:val="left" w:pos="1440"/>
          <w:tab w:val="left" w:pos="1800"/>
        </w:tabs>
        <w:spacing w:after="0" w:line="246" w:lineRule="auto"/>
        <w:ind w:left="1080"/>
        <w:jc w:val="both"/>
        <w:rPr>
          <w:rFonts w:ascii="Times New Roman" w:eastAsia="Times New Roman" w:hAnsi="Times New Roman" w:cs="Times New Roman"/>
          <w:sz w:val="24"/>
          <w:szCs w:val="24"/>
        </w:rPr>
      </w:pPr>
    </w:p>
    <w:p w14:paraId="7EB759A8" w14:textId="25FD9D41"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The fair market value of Creditor’s collateral is $</w:t>
      </w:r>
      <w:r w:rsidR="00CC05E7" w:rsidRPr="00BA452E">
        <w:rPr>
          <w:rFonts w:ascii="Times New Roman" w:eastAsia="Times New Roman" w:hAnsi="Times New Roman" w:cs="Times New Roman"/>
          <w:sz w:val="24"/>
          <w:szCs w:val="24"/>
        </w:rPr>
        <w:t>[amount].</w:t>
      </w:r>
    </w:p>
    <w:p w14:paraId="5AF77DF6" w14:textId="77777777" w:rsidR="00233C46" w:rsidRPr="00BA452E" w:rsidRDefault="00233C46" w:rsidP="00233C46">
      <w:pPr>
        <w:tabs>
          <w:tab w:val="left" w:pos="1440"/>
          <w:tab w:val="left" w:pos="1800"/>
        </w:tabs>
        <w:spacing w:after="0" w:line="246" w:lineRule="auto"/>
        <w:ind w:left="1080"/>
        <w:jc w:val="both"/>
        <w:rPr>
          <w:rFonts w:ascii="Times New Roman" w:eastAsia="Times New Roman" w:hAnsi="Times New Roman" w:cs="Times New Roman"/>
          <w:sz w:val="24"/>
          <w:szCs w:val="24"/>
        </w:rPr>
      </w:pPr>
    </w:p>
    <w:p w14:paraId="63A830D7" w14:textId="526FF25B"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A description of, and the amounts due upon, any other security interests which have priority over that of Creditor are as follows:</w:t>
      </w:r>
      <w:r w:rsidR="00CC05E7" w:rsidRPr="00BA452E">
        <w:rPr>
          <w:rFonts w:ascii="Times New Roman" w:eastAsia="Times New Roman" w:hAnsi="Times New Roman" w:cs="Times New Roman"/>
          <w:sz w:val="24"/>
          <w:szCs w:val="24"/>
        </w:rPr>
        <w:t xml:space="preserve"> [describe]</w:t>
      </w:r>
      <w:r w:rsidRPr="00BA452E">
        <w:rPr>
          <w:rFonts w:ascii="Times New Roman" w:eastAsia="Times New Roman" w:hAnsi="Times New Roman" w:cs="Times New Roman"/>
          <w:sz w:val="24"/>
          <w:szCs w:val="24"/>
        </w:rPr>
        <w:t xml:space="preserve"> </w:t>
      </w:r>
    </w:p>
    <w:p w14:paraId="46668637" w14:textId="77777777" w:rsidR="00233C46" w:rsidRPr="00BA452E" w:rsidRDefault="00233C46" w:rsidP="00233C46">
      <w:pPr>
        <w:tabs>
          <w:tab w:val="left" w:pos="1440"/>
          <w:tab w:val="left" w:pos="1800"/>
        </w:tabs>
        <w:spacing w:after="0" w:line="246" w:lineRule="auto"/>
        <w:ind w:left="1080"/>
        <w:jc w:val="both"/>
        <w:rPr>
          <w:rFonts w:ascii="Times New Roman" w:eastAsia="Times New Roman" w:hAnsi="Times New Roman" w:cs="Times New Roman"/>
          <w:sz w:val="24"/>
          <w:szCs w:val="24"/>
        </w:rPr>
      </w:pPr>
    </w:p>
    <w:p w14:paraId="6637CB36" w14:textId="0D869FDB"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If Debtor</w:t>
      </w:r>
      <w:r w:rsidR="00A32D61" w:rsidRPr="00BA452E">
        <w:rPr>
          <w:rFonts w:ascii="Times New Roman" w:eastAsia="Times New Roman" w:hAnsi="Times New Roman" w:cs="Times New Roman"/>
          <w:sz w:val="24"/>
          <w:szCs w:val="24"/>
        </w:rPr>
        <w:t>(s)</w:t>
      </w:r>
      <w:r w:rsidRPr="00BA452E">
        <w:rPr>
          <w:rFonts w:ascii="Times New Roman" w:eastAsia="Times New Roman" w:hAnsi="Times New Roman" w:cs="Times New Roman"/>
          <w:sz w:val="24"/>
          <w:szCs w:val="24"/>
        </w:rPr>
        <w:t xml:space="preserve"> is in default, the number of defaulted installments and the total amount in default are as follows:</w:t>
      </w:r>
      <w:r w:rsidR="00CC05E7" w:rsidRPr="00BA452E">
        <w:rPr>
          <w:rFonts w:ascii="Times New Roman" w:eastAsia="Times New Roman" w:hAnsi="Times New Roman" w:cs="Times New Roman"/>
          <w:sz w:val="24"/>
          <w:szCs w:val="24"/>
        </w:rPr>
        <w:t xml:space="preserve"> [number and amount]</w:t>
      </w:r>
    </w:p>
    <w:p w14:paraId="057BD1A7" w14:textId="77777777" w:rsidR="00233C46" w:rsidRPr="00BA452E" w:rsidRDefault="00233C46" w:rsidP="00233C46">
      <w:pPr>
        <w:tabs>
          <w:tab w:val="left" w:pos="1440"/>
          <w:tab w:val="left" w:pos="1800"/>
        </w:tabs>
        <w:spacing w:after="0" w:line="246" w:lineRule="auto"/>
        <w:ind w:left="1080"/>
        <w:jc w:val="both"/>
        <w:rPr>
          <w:rFonts w:ascii="Times New Roman" w:eastAsia="Times New Roman" w:hAnsi="Times New Roman" w:cs="Times New Roman"/>
          <w:sz w:val="24"/>
          <w:szCs w:val="24"/>
        </w:rPr>
      </w:pPr>
    </w:p>
    <w:p w14:paraId="7A26B0E2" w14:textId="0231655C"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If Creditor alleges </w:t>
      </w:r>
      <w:r w:rsidR="00DC1447" w:rsidRPr="00BA452E">
        <w:rPr>
          <w:rFonts w:ascii="Times New Roman" w:eastAsia="Times New Roman" w:hAnsi="Times New Roman" w:cs="Times New Roman"/>
          <w:sz w:val="24"/>
          <w:szCs w:val="24"/>
        </w:rPr>
        <w:t>Debtor</w:t>
      </w:r>
      <w:r w:rsidR="00BE4F4F" w:rsidRPr="00BA452E">
        <w:rPr>
          <w:rFonts w:ascii="Times New Roman" w:eastAsia="Times New Roman" w:hAnsi="Times New Roman" w:cs="Times New Roman"/>
          <w:sz w:val="24"/>
          <w:szCs w:val="24"/>
        </w:rPr>
        <w:t>(s)</w:t>
      </w:r>
      <w:r w:rsidR="00DC1447" w:rsidRPr="00BA452E">
        <w:rPr>
          <w:rFonts w:ascii="Times New Roman" w:eastAsia="Times New Roman" w:hAnsi="Times New Roman" w:cs="Times New Roman"/>
          <w:sz w:val="24"/>
          <w:szCs w:val="24"/>
        </w:rPr>
        <w:t xml:space="preserve"> defaulted on </w:t>
      </w:r>
      <w:r w:rsidRPr="00BA452E">
        <w:rPr>
          <w:rFonts w:ascii="Times New Roman" w:eastAsia="Times New Roman" w:hAnsi="Times New Roman" w:cs="Times New Roman"/>
          <w:sz w:val="24"/>
          <w:szCs w:val="24"/>
        </w:rPr>
        <w:t>a post-petition payment, the amount and date of the payments Debtor</w:t>
      </w:r>
      <w:r w:rsidR="00BE4F4F" w:rsidRPr="00BA452E">
        <w:rPr>
          <w:rFonts w:ascii="Times New Roman" w:eastAsia="Times New Roman" w:hAnsi="Times New Roman" w:cs="Times New Roman"/>
          <w:sz w:val="24"/>
          <w:szCs w:val="24"/>
        </w:rPr>
        <w:t>(s)</w:t>
      </w:r>
      <w:r w:rsidRPr="00BA452E">
        <w:rPr>
          <w:rFonts w:ascii="Times New Roman" w:eastAsia="Times New Roman" w:hAnsi="Times New Roman" w:cs="Times New Roman"/>
          <w:sz w:val="24"/>
          <w:szCs w:val="24"/>
        </w:rPr>
        <w:t xml:space="preserve"> is alleged to have failed to make are as follows:</w:t>
      </w:r>
      <w:r w:rsidR="00DC1447" w:rsidRPr="00BA452E">
        <w:rPr>
          <w:rFonts w:ascii="Times New Roman" w:eastAsia="Times New Roman" w:hAnsi="Times New Roman" w:cs="Times New Roman"/>
          <w:sz w:val="24"/>
          <w:szCs w:val="24"/>
        </w:rPr>
        <w:t xml:space="preserve"> [describe]</w:t>
      </w:r>
    </w:p>
    <w:p w14:paraId="395CB74D" w14:textId="77777777" w:rsidR="00233C46" w:rsidRPr="00BA452E" w:rsidRDefault="00233C46" w:rsidP="00233C46">
      <w:pPr>
        <w:tabs>
          <w:tab w:val="left" w:pos="1440"/>
        </w:tabs>
        <w:spacing w:after="0" w:line="246" w:lineRule="auto"/>
        <w:ind w:left="1080" w:firstLine="720"/>
        <w:jc w:val="both"/>
        <w:rPr>
          <w:rFonts w:ascii="Times New Roman" w:eastAsia="Times New Roman" w:hAnsi="Times New Roman" w:cs="Times New Roman"/>
          <w:sz w:val="24"/>
          <w:szCs w:val="24"/>
        </w:rPr>
      </w:pPr>
    </w:p>
    <w:p w14:paraId="34F0DFB6" w14:textId="71CD9E91" w:rsidR="00233C46" w:rsidRPr="00BA452E" w:rsidRDefault="00233C46" w:rsidP="00233C46">
      <w:pPr>
        <w:tabs>
          <w:tab w:val="left" w:pos="1440"/>
        </w:tabs>
        <w:spacing w:after="0" w:line="246" w:lineRule="auto"/>
        <w:ind w:left="144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Creditor attests that it responded promptly and thoroughly to trustee’s or Debtor’s reasonable requests for account information.</w:t>
      </w:r>
    </w:p>
    <w:p w14:paraId="17C321AF" w14:textId="77777777" w:rsidR="00233C46" w:rsidRPr="00BA452E" w:rsidRDefault="00233C46" w:rsidP="00233C46">
      <w:pPr>
        <w:tabs>
          <w:tab w:val="left" w:pos="1440"/>
        </w:tabs>
        <w:spacing w:after="0" w:line="246" w:lineRule="auto"/>
        <w:ind w:left="1080" w:firstLine="720"/>
        <w:jc w:val="both"/>
        <w:rPr>
          <w:rFonts w:ascii="Times New Roman" w:eastAsia="Times New Roman" w:hAnsi="Times New Roman" w:cs="Times New Roman"/>
          <w:sz w:val="24"/>
          <w:szCs w:val="24"/>
        </w:rPr>
      </w:pPr>
    </w:p>
    <w:p w14:paraId="33F004E0" w14:textId="60A41645"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This Motion is made pursuant to 11 U.S.C. § 362</w:t>
      </w:r>
      <w:r w:rsidR="00DC1447" w:rsidRPr="00BA452E">
        <w:rPr>
          <w:rFonts w:ascii="Times New Roman" w:eastAsia="Times New Roman" w:hAnsi="Times New Roman" w:cs="Times New Roman"/>
          <w:sz w:val="24"/>
          <w:szCs w:val="24"/>
        </w:rPr>
        <w:t>[subsection].</w:t>
      </w:r>
    </w:p>
    <w:p w14:paraId="19F7D819" w14:textId="77777777" w:rsidR="00233C46" w:rsidRPr="00BA452E" w:rsidRDefault="00233C46" w:rsidP="00233C46">
      <w:pPr>
        <w:pStyle w:val="ListParagraph"/>
        <w:tabs>
          <w:tab w:val="left" w:pos="1440"/>
          <w:tab w:val="left" w:pos="1800"/>
        </w:tabs>
        <w:spacing w:after="0" w:line="246" w:lineRule="auto"/>
        <w:ind w:left="1080"/>
        <w:jc w:val="both"/>
        <w:rPr>
          <w:rFonts w:ascii="Times New Roman" w:eastAsia="Times New Roman" w:hAnsi="Times New Roman" w:cs="Times New Roman"/>
          <w:sz w:val="24"/>
          <w:szCs w:val="24"/>
        </w:rPr>
      </w:pPr>
    </w:p>
    <w:p w14:paraId="5429FEF0" w14:textId="6D1C3572" w:rsidR="00233C46" w:rsidRPr="00BA452E" w:rsidRDefault="00233C46" w:rsidP="00233C46">
      <w:pPr>
        <w:pStyle w:val="ListParagraph"/>
        <w:numPr>
          <w:ilvl w:val="0"/>
          <w:numId w:val="2"/>
        </w:numPr>
        <w:tabs>
          <w:tab w:val="left" w:pos="1440"/>
          <w:tab w:val="left" w:pos="1800"/>
        </w:tabs>
        <w:spacing w:after="0" w:line="246" w:lineRule="auto"/>
        <w:ind w:left="1080" w:firstLine="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Other facts which are relevant in determining whether relief should be granted are as follows:</w:t>
      </w:r>
      <w:r w:rsidR="00DC1447" w:rsidRPr="00BA452E">
        <w:rPr>
          <w:rFonts w:ascii="Times New Roman" w:eastAsia="Times New Roman" w:hAnsi="Times New Roman" w:cs="Times New Roman"/>
          <w:sz w:val="24"/>
          <w:szCs w:val="24"/>
        </w:rPr>
        <w:t xml:space="preserve"> [explain]</w:t>
      </w:r>
    </w:p>
    <w:p w14:paraId="6A261E71" w14:textId="77777777" w:rsidR="00233C46" w:rsidRPr="00BA452E" w:rsidRDefault="00233C46" w:rsidP="00233C46">
      <w:pPr>
        <w:spacing w:after="0" w:line="246" w:lineRule="auto"/>
        <w:ind w:firstLine="720"/>
        <w:jc w:val="both"/>
        <w:rPr>
          <w:rFonts w:ascii="Times New Roman" w:eastAsia="Times New Roman" w:hAnsi="Times New Roman" w:cs="Times New Roman"/>
          <w:sz w:val="24"/>
          <w:szCs w:val="24"/>
        </w:rPr>
      </w:pPr>
    </w:p>
    <w:p w14:paraId="536ACC69" w14:textId="57479778" w:rsidR="00233C46" w:rsidRPr="00BA452E" w:rsidRDefault="00233C46" w:rsidP="00233C46">
      <w:pPr>
        <w:pStyle w:val="ListParagraph"/>
        <w:numPr>
          <w:ilvl w:val="0"/>
          <w:numId w:val="1"/>
        </w:numPr>
        <w:tabs>
          <w:tab w:val="left" w:pos="1080"/>
        </w:tabs>
        <w:spacing w:after="0" w:line="480" w:lineRule="auto"/>
        <w:ind w:left="0"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Creditor further represents that in the event the Court grants this Motion, Creditor will seek foreclosure and liquidation of the above-described collateral </w:t>
      </w:r>
      <w:r w:rsidR="00DC1447" w:rsidRPr="00BA452E">
        <w:rPr>
          <w:rFonts w:ascii="Times New Roman" w:eastAsia="Times New Roman" w:hAnsi="Times New Roman" w:cs="Times New Roman"/>
          <w:sz w:val="24"/>
          <w:szCs w:val="24"/>
        </w:rPr>
        <w:t>pursuant to</w:t>
      </w:r>
      <w:r w:rsidRPr="00BA452E">
        <w:rPr>
          <w:rFonts w:ascii="Times New Roman" w:eastAsia="Times New Roman" w:hAnsi="Times New Roman" w:cs="Times New Roman"/>
          <w:sz w:val="24"/>
          <w:szCs w:val="24"/>
        </w:rPr>
        <w:t xml:space="preserve"> applicable non-bankruptcy law. Upon disposition of such collateral, Creditor will account for all proceeds to the </w:t>
      </w:r>
      <w:r w:rsidRPr="00BA452E">
        <w:rPr>
          <w:rFonts w:ascii="Times New Roman" w:eastAsia="Times New Roman" w:hAnsi="Times New Roman" w:cs="Times New Roman"/>
          <w:sz w:val="24"/>
          <w:szCs w:val="24"/>
        </w:rPr>
        <w:lastRenderedPageBreak/>
        <w:t>Court</w:t>
      </w:r>
      <w:r w:rsidR="00803186" w:rsidRPr="00BA452E">
        <w:rPr>
          <w:rFonts w:ascii="Times New Roman" w:eastAsia="Times New Roman" w:hAnsi="Times New Roman" w:cs="Times New Roman"/>
          <w:sz w:val="24"/>
          <w:szCs w:val="24"/>
        </w:rPr>
        <w:t>,</w:t>
      </w:r>
      <w:r w:rsidRPr="00BA452E">
        <w:rPr>
          <w:rFonts w:ascii="Times New Roman" w:eastAsia="Times New Roman" w:hAnsi="Times New Roman" w:cs="Times New Roman"/>
          <w:sz w:val="24"/>
          <w:szCs w:val="24"/>
        </w:rPr>
        <w:t xml:space="preserve"> and trustee</w:t>
      </w:r>
      <w:r w:rsidR="00803186" w:rsidRPr="00BA452E">
        <w:rPr>
          <w:rFonts w:ascii="Times New Roman" w:eastAsia="Times New Roman" w:hAnsi="Times New Roman" w:cs="Times New Roman"/>
          <w:sz w:val="24"/>
          <w:szCs w:val="24"/>
        </w:rPr>
        <w:t>,</w:t>
      </w:r>
      <w:r w:rsidRPr="00BA452E">
        <w:rPr>
          <w:rFonts w:ascii="Times New Roman" w:eastAsia="Times New Roman" w:hAnsi="Times New Roman" w:cs="Times New Roman"/>
          <w:sz w:val="24"/>
          <w:szCs w:val="24"/>
        </w:rPr>
        <w:t xml:space="preserve"> if applicable, and agrees to turn over any proceeds in excess of Creditor’s allowed secured claim to the Court, and trustee, if applicable.</w:t>
      </w:r>
    </w:p>
    <w:p w14:paraId="4330BF8C" w14:textId="1EE047C5" w:rsidR="00233C46" w:rsidRPr="007C7DC9" w:rsidRDefault="00233C46" w:rsidP="00BB7658">
      <w:pPr>
        <w:pStyle w:val="ListParagraph"/>
        <w:numPr>
          <w:ilvl w:val="0"/>
          <w:numId w:val="1"/>
        </w:numPr>
        <w:tabs>
          <w:tab w:val="left" w:pos="1080"/>
        </w:tabs>
        <w:spacing w:after="0" w:line="480" w:lineRule="auto"/>
        <w:ind w:left="0"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To avoid the need for a preliminary telephonic hearing, Creditor </w:t>
      </w:r>
      <w:r w:rsidR="00BB7658" w:rsidRPr="00BA452E">
        <w:rPr>
          <w:rFonts w:ascii="Times New Roman" w:eastAsia="Times New Roman" w:hAnsi="Times New Roman" w:cs="Times New Roman"/>
          <w:sz w:val="24"/>
          <w:szCs w:val="24"/>
        </w:rPr>
        <w:t>[consents or does not consent]</w:t>
      </w:r>
      <w:r w:rsidRPr="007C7DC9">
        <w:rPr>
          <w:rFonts w:ascii="Times New Roman" w:eastAsia="Times New Roman" w:hAnsi="Times New Roman" w:cs="Times New Roman"/>
          <w:sz w:val="24"/>
          <w:szCs w:val="24"/>
        </w:rPr>
        <w:t xml:space="preserve"> to waiver of the 30-day rule </w:t>
      </w:r>
      <w:r w:rsidR="00803186" w:rsidRPr="00BA452E">
        <w:rPr>
          <w:rFonts w:ascii="Times New Roman" w:eastAsia="Times New Roman" w:hAnsi="Times New Roman" w:cs="Times New Roman"/>
          <w:sz w:val="24"/>
          <w:szCs w:val="24"/>
        </w:rPr>
        <w:t>outlined</w:t>
      </w:r>
      <w:r w:rsidRPr="007C7DC9">
        <w:rPr>
          <w:rFonts w:ascii="Times New Roman" w:eastAsia="Times New Roman" w:hAnsi="Times New Roman" w:cs="Times New Roman"/>
          <w:sz w:val="24"/>
          <w:szCs w:val="24"/>
        </w:rPr>
        <w:t xml:space="preserve"> in 11 U.S.C. § 362(e).</w:t>
      </w:r>
    </w:p>
    <w:p w14:paraId="40312AD0" w14:textId="30EF0A72" w:rsidR="00233C46" w:rsidRPr="00BA452E" w:rsidRDefault="00233C46" w:rsidP="00233C46">
      <w:pPr>
        <w:spacing w:after="0" w:line="492" w:lineRule="auto"/>
        <w:ind w:left="100"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pacing w:val="-6"/>
          <w:sz w:val="24"/>
          <w:szCs w:val="24"/>
        </w:rPr>
        <w:t>W</w:t>
      </w:r>
      <w:r w:rsidRPr="00BA452E">
        <w:rPr>
          <w:rFonts w:ascii="Times New Roman" w:eastAsia="Times New Roman" w:hAnsi="Times New Roman" w:cs="Times New Roman"/>
          <w:sz w:val="24"/>
          <w:szCs w:val="24"/>
        </w:rPr>
        <w:t>HER</w:t>
      </w:r>
      <w:r w:rsidRPr="00BA452E">
        <w:rPr>
          <w:rFonts w:ascii="Times New Roman" w:eastAsia="Times New Roman" w:hAnsi="Times New Roman" w:cs="Times New Roman"/>
          <w:spacing w:val="2"/>
          <w:sz w:val="24"/>
          <w:szCs w:val="24"/>
        </w:rPr>
        <w:t>E</w:t>
      </w:r>
      <w:r w:rsidRPr="00BA452E">
        <w:rPr>
          <w:rFonts w:ascii="Times New Roman" w:eastAsia="Times New Roman" w:hAnsi="Times New Roman" w:cs="Times New Roman"/>
          <w:spacing w:val="-4"/>
          <w:sz w:val="24"/>
          <w:szCs w:val="24"/>
        </w:rPr>
        <w:t>F</w:t>
      </w:r>
      <w:r w:rsidRPr="00BA452E">
        <w:rPr>
          <w:rFonts w:ascii="Times New Roman" w:eastAsia="Times New Roman" w:hAnsi="Times New Roman" w:cs="Times New Roman"/>
          <w:sz w:val="24"/>
          <w:szCs w:val="24"/>
        </w:rPr>
        <w:t>O</w:t>
      </w:r>
      <w:r w:rsidRPr="00BA452E">
        <w:rPr>
          <w:rFonts w:ascii="Times New Roman" w:eastAsia="Times New Roman" w:hAnsi="Times New Roman" w:cs="Times New Roman"/>
          <w:spacing w:val="-2"/>
          <w:sz w:val="24"/>
          <w:szCs w:val="24"/>
        </w:rPr>
        <w:t>R</w:t>
      </w:r>
      <w:r w:rsidRPr="00BA452E">
        <w:rPr>
          <w:rFonts w:ascii="Times New Roman" w:eastAsia="Times New Roman" w:hAnsi="Times New Roman" w:cs="Times New Roman"/>
          <w:spacing w:val="2"/>
          <w:sz w:val="24"/>
          <w:szCs w:val="24"/>
        </w:rPr>
        <w:t>E</w:t>
      </w:r>
      <w:r w:rsidRPr="00BA452E">
        <w:rPr>
          <w:rFonts w:ascii="Times New Roman" w:eastAsia="Times New Roman" w:hAnsi="Times New Roman" w:cs="Times New Roman"/>
          <w:sz w:val="24"/>
          <w:szCs w:val="24"/>
        </w:rPr>
        <w:t>,</w:t>
      </w:r>
      <w:r w:rsidRPr="00BA452E">
        <w:rPr>
          <w:rFonts w:ascii="Times New Roman" w:eastAsia="Times New Roman" w:hAnsi="Times New Roman" w:cs="Times New Roman"/>
          <w:spacing w:val="4"/>
          <w:sz w:val="24"/>
          <w:szCs w:val="24"/>
        </w:rPr>
        <w:t xml:space="preserve"> </w:t>
      </w:r>
      <w:r w:rsidRPr="00BA452E">
        <w:rPr>
          <w:rFonts w:ascii="Times New Roman" w:eastAsia="Times New Roman" w:hAnsi="Times New Roman" w:cs="Times New Roman"/>
          <w:sz w:val="24"/>
          <w:szCs w:val="24"/>
        </w:rPr>
        <w:t>Cred</w:t>
      </w:r>
      <w:r w:rsidRPr="00BA452E">
        <w:rPr>
          <w:rFonts w:ascii="Times New Roman" w:eastAsia="Times New Roman" w:hAnsi="Times New Roman" w:cs="Times New Roman"/>
          <w:spacing w:val="-10"/>
          <w:sz w:val="24"/>
          <w:szCs w:val="24"/>
        </w:rPr>
        <w:t>i</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4"/>
          <w:sz w:val="24"/>
          <w:szCs w:val="24"/>
        </w:rPr>
        <w:t>o</w:t>
      </w:r>
      <w:r w:rsidRPr="00BA452E">
        <w:rPr>
          <w:rFonts w:ascii="Times New Roman" w:eastAsia="Times New Roman" w:hAnsi="Times New Roman" w:cs="Times New Roman"/>
          <w:sz w:val="24"/>
          <w:szCs w:val="24"/>
        </w:rPr>
        <w:t>r</w:t>
      </w:r>
      <w:r w:rsidRPr="00BA452E">
        <w:rPr>
          <w:rFonts w:ascii="Times New Roman" w:eastAsia="Times New Roman" w:hAnsi="Times New Roman" w:cs="Times New Roman"/>
          <w:spacing w:val="4"/>
          <w:sz w:val="24"/>
          <w:szCs w:val="24"/>
        </w:rPr>
        <w:t xml:space="preserve"> </w:t>
      </w:r>
      <w:r w:rsidR="00691B3D" w:rsidRPr="00BA452E">
        <w:rPr>
          <w:rFonts w:ascii="Times New Roman" w:eastAsia="Times New Roman" w:hAnsi="Times New Roman" w:cs="Times New Roman"/>
          <w:spacing w:val="4"/>
          <w:sz w:val="24"/>
          <w:szCs w:val="24"/>
        </w:rPr>
        <w:t xml:space="preserve">respectfully </w:t>
      </w:r>
      <w:r w:rsidRPr="00BA452E">
        <w:rPr>
          <w:rFonts w:ascii="Times New Roman" w:eastAsia="Times New Roman" w:hAnsi="Times New Roman" w:cs="Times New Roman"/>
          <w:spacing w:val="-9"/>
          <w:sz w:val="24"/>
          <w:szCs w:val="24"/>
        </w:rPr>
        <w:t>m</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pacing w:val="-5"/>
          <w:sz w:val="24"/>
          <w:szCs w:val="24"/>
        </w:rPr>
        <w:t>v</w:t>
      </w:r>
      <w:r w:rsidRPr="00BA452E">
        <w:rPr>
          <w:rFonts w:ascii="Times New Roman" w:eastAsia="Times New Roman" w:hAnsi="Times New Roman" w:cs="Times New Roman"/>
          <w:sz w:val="24"/>
          <w:szCs w:val="24"/>
        </w:rPr>
        <w:t>es</w:t>
      </w:r>
      <w:r w:rsidRPr="00BA452E">
        <w:rPr>
          <w:rFonts w:ascii="Times New Roman" w:eastAsia="Times New Roman" w:hAnsi="Times New Roman" w:cs="Times New Roman"/>
          <w:spacing w:val="-1"/>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 C</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urt</w:t>
      </w:r>
      <w:r w:rsidRPr="00BA452E">
        <w:rPr>
          <w:rFonts w:ascii="Times New Roman" w:eastAsia="Times New Roman" w:hAnsi="Times New Roman" w:cs="Times New Roman"/>
          <w:spacing w:val="9"/>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z w:val="24"/>
          <w:szCs w:val="24"/>
        </w:rPr>
        <w:t>o</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z w:val="24"/>
          <w:szCs w:val="24"/>
        </w:rPr>
        <w:t>gra</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t</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6"/>
          <w:sz w:val="24"/>
          <w:szCs w:val="24"/>
        </w:rPr>
        <w:t>h</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z w:val="24"/>
          <w:szCs w:val="24"/>
        </w:rPr>
        <w:t xml:space="preserve">s </w:t>
      </w:r>
      <w:r w:rsidRPr="00BA452E">
        <w:rPr>
          <w:rFonts w:ascii="Times New Roman" w:eastAsia="Times New Roman" w:hAnsi="Times New Roman" w:cs="Times New Roman"/>
          <w:spacing w:val="-3"/>
          <w:sz w:val="24"/>
          <w:szCs w:val="24"/>
        </w:rPr>
        <w:t>M</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n</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z w:val="24"/>
          <w:szCs w:val="24"/>
        </w:rPr>
        <w:t>o</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pacing w:val="-2"/>
          <w:sz w:val="24"/>
          <w:szCs w:val="24"/>
        </w:rPr>
        <w:t>M</w:t>
      </w:r>
      <w:r w:rsidRPr="00BA452E">
        <w:rPr>
          <w:rFonts w:ascii="Times New Roman" w:eastAsia="Times New Roman" w:hAnsi="Times New Roman" w:cs="Times New Roman"/>
          <w:spacing w:val="4"/>
          <w:sz w:val="24"/>
          <w:szCs w:val="24"/>
        </w:rPr>
        <w:t>o</w:t>
      </w:r>
      <w:r w:rsidRPr="00BA452E">
        <w:rPr>
          <w:rFonts w:ascii="Times New Roman" w:eastAsia="Times New Roman" w:hAnsi="Times New Roman" w:cs="Times New Roman"/>
          <w:sz w:val="24"/>
          <w:szCs w:val="24"/>
        </w:rPr>
        <w:t>d</w:t>
      </w:r>
      <w:r w:rsidRPr="00BA452E">
        <w:rPr>
          <w:rFonts w:ascii="Times New Roman" w:eastAsia="Times New Roman" w:hAnsi="Times New Roman" w:cs="Times New Roman"/>
          <w:spacing w:val="-9"/>
          <w:sz w:val="24"/>
          <w:szCs w:val="24"/>
        </w:rPr>
        <w:t>if</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z w:val="24"/>
          <w:szCs w:val="24"/>
        </w:rPr>
        <w:t>S</w:t>
      </w:r>
      <w:r w:rsidRPr="00BA452E">
        <w:rPr>
          <w:rFonts w:ascii="Times New Roman" w:eastAsia="Times New Roman" w:hAnsi="Times New Roman" w:cs="Times New Roman"/>
          <w:spacing w:val="6"/>
          <w:sz w:val="24"/>
          <w:szCs w:val="24"/>
        </w:rPr>
        <w:t>t</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11"/>
          <w:sz w:val="24"/>
          <w:szCs w:val="24"/>
        </w:rPr>
        <w:t>y</w:t>
      </w:r>
      <w:r w:rsidRPr="00BA452E">
        <w:rPr>
          <w:rFonts w:ascii="Times New Roman" w:eastAsia="Times New Roman" w:hAnsi="Times New Roman" w:cs="Times New Roman"/>
          <w:sz w:val="24"/>
          <w:szCs w:val="24"/>
        </w:rPr>
        <w:t>,</w:t>
      </w:r>
      <w:r w:rsidRPr="00BA452E">
        <w:rPr>
          <w:rFonts w:ascii="Times New Roman" w:eastAsia="Times New Roman" w:hAnsi="Times New Roman" w:cs="Times New Roman"/>
          <w:spacing w:val="5"/>
          <w:sz w:val="24"/>
          <w:szCs w:val="24"/>
        </w:rPr>
        <w:t xml:space="preserve"> </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d</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z w:val="24"/>
          <w:szCs w:val="24"/>
        </w:rPr>
        <w:t>o gra</w:t>
      </w:r>
      <w:r w:rsidRPr="00BA452E">
        <w:rPr>
          <w:rFonts w:ascii="Times New Roman" w:eastAsia="Times New Roman" w:hAnsi="Times New Roman" w:cs="Times New Roman"/>
          <w:spacing w:val="-4"/>
          <w:sz w:val="24"/>
          <w:szCs w:val="24"/>
        </w:rPr>
        <w:t>n</w:t>
      </w:r>
      <w:r w:rsidRPr="00BA452E">
        <w:rPr>
          <w:rFonts w:ascii="Times New Roman" w:eastAsia="Times New Roman" w:hAnsi="Times New Roman" w:cs="Times New Roman"/>
          <w:sz w:val="24"/>
          <w:szCs w:val="24"/>
        </w:rPr>
        <w:t>t</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pacing w:val="-2"/>
          <w:sz w:val="24"/>
          <w:szCs w:val="24"/>
        </w:rPr>
        <w:t>s</w:t>
      </w:r>
      <w:r w:rsidRPr="00BA452E">
        <w:rPr>
          <w:rFonts w:ascii="Times New Roman" w:eastAsia="Times New Roman" w:hAnsi="Times New Roman" w:cs="Times New Roman"/>
          <w:sz w:val="24"/>
          <w:szCs w:val="24"/>
        </w:rPr>
        <w:t>uch</w:t>
      </w:r>
      <w:r w:rsidRPr="00BA452E">
        <w:rPr>
          <w:rFonts w:ascii="Times New Roman" w:eastAsia="Times New Roman" w:hAnsi="Times New Roman" w:cs="Times New Roman"/>
          <w:spacing w:val="-5"/>
          <w:sz w:val="24"/>
          <w:szCs w:val="24"/>
        </w:rPr>
        <w:t xml:space="preserve"> </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er</w:t>
      </w:r>
      <w:r w:rsidRPr="00BA452E">
        <w:rPr>
          <w:rFonts w:ascii="Times New Roman" w:eastAsia="Times New Roman" w:hAnsi="Times New Roman" w:cs="Times New Roman"/>
          <w:spacing w:val="3"/>
          <w:sz w:val="24"/>
          <w:szCs w:val="24"/>
        </w:rPr>
        <w:t xml:space="preserve"> </w:t>
      </w:r>
      <w:r w:rsidRPr="00BA452E">
        <w:rPr>
          <w:rFonts w:ascii="Times New Roman" w:eastAsia="Times New Roman" w:hAnsi="Times New Roman" w:cs="Times New Roman"/>
          <w:sz w:val="24"/>
          <w:szCs w:val="24"/>
        </w:rPr>
        <w:t>re</w:t>
      </w:r>
      <w:r w:rsidRPr="00BA452E">
        <w:rPr>
          <w:rFonts w:ascii="Times New Roman" w:eastAsia="Times New Roman" w:hAnsi="Times New Roman" w:cs="Times New Roman"/>
          <w:spacing w:val="-8"/>
          <w:sz w:val="24"/>
          <w:szCs w:val="24"/>
        </w:rPr>
        <w:t>l</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z w:val="24"/>
          <w:szCs w:val="24"/>
        </w:rPr>
        <w:t>ef</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z w:val="24"/>
          <w:szCs w:val="24"/>
        </w:rPr>
        <w:t>as</w:t>
      </w:r>
      <w:r w:rsidRPr="00BA452E">
        <w:rPr>
          <w:rFonts w:ascii="Times New Roman" w:eastAsia="Times New Roman" w:hAnsi="Times New Roman" w:cs="Times New Roman"/>
          <w:spacing w:val="-1"/>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 C</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urt</w:t>
      </w:r>
      <w:r w:rsidRPr="00BA452E">
        <w:rPr>
          <w:rFonts w:ascii="Times New Roman" w:eastAsia="Times New Roman" w:hAnsi="Times New Roman" w:cs="Times New Roman"/>
          <w:spacing w:val="9"/>
          <w:sz w:val="24"/>
          <w:szCs w:val="24"/>
        </w:rPr>
        <w:t xml:space="preserve"> </w:t>
      </w:r>
      <w:r w:rsidRPr="00BA452E">
        <w:rPr>
          <w:rFonts w:ascii="Times New Roman" w:eastAsia="Times New Roman" w:hAnsi="Times New Roman" w:cs="Times New Roman"/>
          <w:spacing w:val="-9"/>
          <w:sz w:val="24"/>
          <w:szCs w:val="24"/>
        </w:rPr>
        <w:t>m</w:t>
      </w:r>
      <w:r w:rsidRPr="00BA452E">
        <w:rPr>
          <w:rFonts w:ascii="Times New Roman" w:eastAsia="Times New Roman" w:hAnsi="Times New Roman" w:cs="Times New Roman"/>
          <w:sz w:val="24"/>
          <w:szCs w:val="24"/>
        </w:rPr>
        <w:t>ay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z w:val="24"/>
          <w:szCs w:val="24"/>
        </w:rPr>
        <w:t>deem</w:t>
      </w:r>
      <w:r w:rsidRPr="00BA452E">
        <w:rPr>
          <w:rFonts w:ascii="Times New Roman" w:eastAsia="Times New Roman" w:hAnsi="Times New Roman" w:cs="Times New Roman"/>
          <w:spacing w:val="-9"/>
          <w:sz w:val="24"/>
          <w:szCs w:val="24"/>
        </w:rPr>
        <w:t xml:space="preserve"> </w:t>
      </w:r>
      <w:r w:rsidRPr="00BA452E">
        <w:rPr>
          <w:rFonts w:ascii="Times New Roman" w:eastAsia="Times New Roman" w:hAnsi="Times New Roman" w:cs="Times New Roman"/>
          <w:sz w:val="24"/>
          <w:szCs w:val="24"/>
        </w:rPr>
        <w:t>appr</w:t>
      </w:r>
      <w:r w:rsidRPr="00BA452E">
        <w:rPr>
          <w:rFonts w:ascii="Times New Roman" w:eastAsia="Times New Roman" w:hAnsi="Times New Roman" w:cs="Times New Roman"/>
          <w:spacing w:val="6"/>
          <w:sz w:val="24"/>
          <w:szCs w:val="24"/>
        </w:rPr>
        <w:t>o</w:t>
      </w:r>
      <w:r w:rsidRPr="00BA452E">
        <w:rPr>
          <w:rFonts w:ascii="Times New Roman" w:eastAsia="Times New Roman" w:hAnsi="Times New Roman" w:cs="Times New Roman"/>
          <w:sz w:val="24"/>
          <w:szCs w:val="24"/>
        </w:rPr>
        <w:t>pr</w:t>
      </w:r>
      <w:r w:rsidRPr="00BA452E">
        <w:rPr>
          <w:rFonts w:ascii="Times New Roman" w:eastAsia="Times New Roman" w:hAnsi="Times New Roman" w:cs="Times New Roman"/>
          <w:spacing w:val="-7"/>
          <w:sz w:val="24"/>
          <w:szCs w:val="24"/>
        </w:rPr>
        <w:t>i</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z w:val="24"/>
          <w:szCs w:val="24"/>
        </w:rPr>
        <w:t>e.</w:t>
      </w:r>
    </w:p>
    <w:p w14:paraId="394435F2" w14:textId="3B58837A" w:rsidR="00233C46" w:rsidRPr="00BA452E" w:rsidRDefault="00233C46" w:rsidP="00233C46">
      <w:pPr>
        <w:tabs>
          <w:tab w:val="left" w:pos="2520"/>
          <w:tab w:val="left" w:pos="4680"/>
        </w:tabs>
        <w:spacing w:before="11" w:after="0" w:line="240" w:lineRule="auto"/>
        <w:ind w:firstLine="720"/>
        <w:jc w:val="both"/>
        <w:rPr>
          <w:rFonts w:ascii="Times New Roman" w:hAnsi="Times New Roman" w:cs="Times New Roman"/>
          <w:sz w:val="24"/>
          <w:szCs w:val="24"/>
        </w:rPr>
      </w:pPr>
      <w:r w:rsidRPr="00BA452E">
        <w:rPr>
          <w:rFonts w:ascii="Times New Roman" w:hAnsi="Times New Roman" w:cs="Times New Roman"/>
          <w:sz w:val="24"/>
          <w:szCs w:val="24"/>
        </w:rPr>
        <w:t xml:space="preserve">DATED this </w:t>
      </w:r>
      <w:r w:rsidR="00803186" w:rsidRPr="00BA452E">
        <w:rPr>
          <w:rFonts w:ascii="Times New Roman" w:hAnsi="Times New Roman" w:cs="Times New Roman"/>
          <w:sz w:val="24"/>
          <w:szCs w:val="24"/>
        </w:rPr>
        <w:t>[number]</w:t>
      </w:r>
      <w:r w:rsidRPr="00BA452E">
        <w:rPr>
          <w:rFonts w:ascii="Times New Roman" w:hAnsi="Times New Roman" w:cs="Times New Roman"/>
          <w:sz w:val="24"/>
          <w:szCs w:val="24"/>
        </w:rPr>
        <w:t xml:space="preserve"> day of</w:t>
      </w:r>
      <w:r w:rsidR="00803186" w:rsidRPr="00BA452E">
        <w:rPr>
          <w:rFonts w:ascii="Times New Roman" w:hAnsi="Times New Roman" w:cs="Times New Roman"/>
          <w:sz w:val="24"/>
          <w:szCs w:val="24"/>
        </w:rPr>
        <w:t xml:space="preserve"> [month]</w:t>
      </w:r>
      <w:r w:rsidRPr="00BA452E">
        <w:rPr>
          <w:rFonts w:ascii="Times New Roman" w:hAnsi="Times New Roman" w:cs="Times New Roman"/>
          <w:sz w:val="24"/>
          <w:szCs w:val="24"/>
        </w:rPr>
        <w:t>, 20</w:t>
      </w:r>
      <w:r w:rsidR="00803186" w:rsidRPr="00BA452E">
        <w:rPr>
          <w:rFonts w:ascii="Times New Roman" w:hAnsi="Times New Roman" w:cs="Times New Roman"/>
          <w:sz w:val="24"/>
          <w:szCs w:val="24"/>
        </w:rPr>
        <w:t>[year]</w:t>
      </w:r>
      <w:r w:rsidRPr="00BA452E">
        <w:rPr>
          <w:rFonts w:ascii="Times New Roman" w:hAnsi="Times New Roman" w:cs="Times New Roman"/>
          <w:sz w:val="24"/>
          <w:szCs w:val="24"/>
        </w:rPr>
        <w:t>.</w:t>
      </w:r>
    </w:p>
    <w:p w14:paraId="08D64A3A" w14:textId="77777777" w:rsidR="00233C46" w:rsidRPr="00BA452E" w:rsidRDefault="00233C46" w:rsidP="00233C46">
      <w:pPr>
        <w:tabs>
          <w:tab w:val="left" w:pos="2520"/>
          <w:tab w:val="left" w:pos="4680"/>
        </w:tabs>
        <w:spacing w:before="11" w:after="0" w:line="240" w:lineRule="auto"/>
        <w:ind w:firstLine="720"/>
        <w:jc w:val="both"/>
        <w:rPr>
          <w:rFonts w:ascii="Times New Roman" w:eastAsia="Times New Roman" w:hAnsi="Times New Roman" w:cs="Times New Roman"/>
          <w:sz w:val="24"/>
          <w:szCs w:val="24"/>
        </w:rPr>
      </w:pPr>
    </w:p>
    <w:p w14:paraId="1FEA4739" w14:textId="77777777" w:rsidR="00233C46" w:rsidRPr="007C7DC9" w:rsidRDefault="00233C46" w:rsidP="00233C46">
      <w:pPr>
        <w:spacing w:before="5" w:after="0" w:line="150" w:lineRule="exact"/>
        <w:jc w:val="both"/>
        <w:rPr>
          <w:rFonts w:ascii="Times New Roman" w:hAnsi="Times New Roman" w:cs="Times New Roman"/>
          <w:sz w:val="15"/>
          <w:szCs w:val="15"/>
        </w:rPr>
      </w:pPr>
    </w:p>
    <w:p w14:paraId="79BB195D" w14:textId="77777777" w:rsidR="00233C46" w:rsidRPr="007C7DC9" w:rsidRDefault="00233C46" w:rsidP="00233C46">
      <w:pPr>
        <w:spacing w:after="0" w:line="200" w:lineRule="exact"/>
        <w:jc w:val="both"/>
        <w:rPr>
          <w:rFonts w:ascii="Times New Roman" w:hAnsi="Times New Roman" w:cs="Times New Roman"/>
          <w:sz w:val="20"/>
          <w:szCs w:val="20"/>
        </w:rPr>
      </w:pPr>
    </w:p>
    <w:p w14:paraId="61B73001" w14:textId="77777777" w:rsidR="00803186" w:rsidRPr="00BA452E" w:rsidRDefault="00803186" w:rsidP="00803186">
      <w:pPr>
        <w:spacing w:after="0" w:line="240" w:lineRule="auto"/>
        <w:ind w:left="4320" w:firstLine="2"/>
        <w:rPr>
          <w:rFonts w:ascii="Times New Roman" w:hAnsi="Times New Roman" w:cs="Times New Roman"/>
          <w:noProof/>
          <w:sz w:val="24"/>
          <w:szCs w:val="24"/>
        </w:rPr>
      </w:pPr>
      <w:r w:rsidRPr="00BA452E">
        <w:rPr>
          <w:rFonts w:ascii="Times New Roman" w:hAnsi="Times New Roman" w:cs="Times New Roman"/>
          <w:noProof/>
          <w:sz w:val="24"/>
          <w:szCs w:val="24"/>
          <w:u w:val="single"/>
        </w:rPr>
        <w:t>/s/ [name of person filing document]</w:t>
      </w:r>
      <w:r w:rsidRPr="00BA452E">
        <w:rPr>
          <w:rFonts w:ascii="Times New Roman" w:hAnsi="Times New Roman" w:cs="Times New Roman"/>
          <w:noProof/>
          <w:sz w:val="24"/>
          <w:szCs w:val="24"/>
          <w:u w:val="single"/>
        </w:rPr>
        <w:tab/>
      </w:r>
      <w:r w:rsidRPr="00BA452E">
        <w:rPr>
          <w:rFonts w:ascii="Times New Roman" w:hAnsi="Times New Roman" w:cs="Times New Roman"/>
          <w:noProof/>
          <w:sz w:val="24"/>
          <w:szCs w:val="24"/>
          <w:u w:val="single"/>
        </w:rPr>
        <w:tab/>
      </w:r>
    </w:p>
    <w:p w14:paraId="4BB97200" w14:textId="4E757B5F" w:rsidR="00803186" w:rsidRPr="00BA452E" w:rsidRDefault="00803186" w:rsidP="00803186">
      <w:pPr>
        <w:spacing w:after="0" w:line="240" w:lineRule="auto"/>
        <w:ind w:left="4320" w:firstLine="2"/>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[typed name </w:t>
      </w:r>
      <w:r w:rsidRPr="00BA452E">
        <w:rPr>
          <w:rFonts w:ascii="Times New Roman" w:eastAsia="Times New Roman" w:hAnsi="Times New Roman" w:cs="Times New Roman"/>
          <w:spacing w:val="6"/>
          <w:sz w:val="24"/>
          <w:szCs w:val="24"/>
        </w:rPr>
        <w:t>o</w:t>
      </w:r>
      <w:r w:rsidRPr="00BA452E">
        <w:rPr>
          <w:rFonts w:ascii="Times New Roman" w:eastAsia="Times New Roman" w:hAnsi="Times New Roman" w:cs="Times New Roman"/>
          <w:sz w:val="24"/>
          <w:szCs w:val="24"/>
        </w:rPr>
        <w:t>f</w:t>
      </w:r>
      <w:r w:rsidRPr="00BA452E">
        <w:rPr>
          <w:rFonts w:ascii="Times New Roman" w:eastAsia="Times New Roman" w:hAnsi="Times New Roman" w:cs="Times New Roman"/>
          <w:spacing w:val="-6"/>
          <w:sz w:val="24"/>
          <w:szCs w:val="24"/>
        </w:rPr>
        <w:t xml:space="preserve"> Creditor’s </w:t>
      </w:r>
      <w:r w:rsidRPr="00BA452E">
        <w:rPr>
          <w:rFonts w:ascii="Times New Roman" w:eastAsia="Times New Roman" w:hAnsi="Times New Roman" w:cs="Times New Roman"/>
          <w:sz w:val="24"/>
          <w:szCs w:val="24"/>
        </w:rPr>
        <w:t xml:space="preserve">Attorney] </w:t>
      </w:r>
    </w:p>
    <w:p w14:paraId="24574976" w14:textId="126D18DD" w:rsidR="00803186" w:rsidRPr="00BA452E" w:rsidRDefault="00803186" w:rsidP="00803186">
      <w:pPr>
        <w:spacing w:after="0" w:line="240" w:lineRule="auto"/>
        <w:ind w:left="4320"/>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w:t>
      </w:r>
      <w:r w:rsidRPr="00BA452E">
        <w:rPr>
          <w:rFonts w:ascii="Times New Roman" w:eastAsia="Times New Roman" w:hAnsi="Times New Roman" w:cs="Times New Roman"/>
          <w:spacing w:val="-4"/>
          <w:sz w:val="24"/>
          <w:szCs w:val="24"/>
        </w:rPr>
        <w:t>A</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pacing w:val="5"/>
          <w:sz w:val="24"/>
          <w:szCs w:val="24"/>
        </w:rPr>
        <w:t>to</w:t>
      </w:r>
      <w:r w:rsidRPr="00BA452E">
        <w:rPr>
          <w:rFonts w:ascii="Times New Roman" w:eastAsia="Times New Roman" w:hAnsi="Times New Roman" w:cs="Times New Roman"/>
          <w:sz w:val="24"/>
          <w:szCs w:val="24"/>
        </w:rPr>
        <w:t>r</w:t>
      </w:r>
      <w:r w:rsidRPr="00BA452E">
        <w:rPr>
          <w:rFonts w:ascii="Times New Roman" w:eastAsia="Times New Roman" w:hAnsi="Times New Roman" w:cs="Times New Roman"/>
          <w:spacing w:val="-3"/>
          <w:sz w:val="24"/>
          <w:szCs w:val="24"/>
        </w:rPr>
        <w:t>n</w:t>
      </w:r>
      <w:r w:rsidRPr="00BA452E">
        <w:rPr>
          <w:rFonts w:ascii="Times New Roman" w:eastAsia="Times New Roman" w:hAnsi="Times New Roman" w:cs="Times New Roman"/>
          <w:sz w:val="24"/>
          <w:szCs w:val="24"/>
        </w:rPr>
        <w:t>ey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9"/>
          <w:sz w:val="24"/>
          <w:szCs w:val="24"/>
        </w:rPr>
        <w:t>f</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 xml:space="preserve">r </w:t>
      </w:r>
      <w:r w:rsidR="00191279">
        <w:rPr>
          <w:rFonts w:ascii="Times New Roman" w:eastAsia="Times New Roman" w:hAnsi="Times New Roman" w:cs="Times New Roman"/>
          <w:sz w:val="24"/>
          <w:szCs w:val="24"/>
        </w:rPr>
        <w:t xml:space="preserve">[name of </w:t>
      </w:r>
      <w:r w:rsidRPr="00BA452E">
        <w:rPr>
          <w:rFonts w:ascii="Times New Roman" w:eastAsia="Times New Roman" w:hAnsi="Times New Roman" w:cs="Times New Roman"/>
          <w:sz w:val="24"/>
          <w:szCs w:val="24"/>
        </w:rPr>
        <w:t>Creditor</w:t>
      </w:r>
      <w:r w:rsidR="00191279">
        <w:rPr>
          <w:rFonts w:ascii="Times New Roman" w:eastAsia="Times New Roman" w:hAnsi="Times New Roman" w:cs="Times New Roman"/>
          <w:sz w:val="24"/>
          <w:szCs w:val="24"/>
        </w:rPr>
        <w:t>]</w:t>
      </w:r>
      <w:r w:rsidRPr="00BA452E">
        <w:rPr>
          <w:rFonts w:ascii="Times New Roman" w:eastAsia="Times New Roman" w:hAnsi="Times New Roman" w:cs="Times New Roman"/>
          <w:sz w:val="24"/>
          <w:szCs w:val="24"/>
        </w:rPr>
        <w:t>)</w:t>
      </w:r>
    </w:p>
    <w:p w14:paraId="7FCE6EC5" w14:textId="77777777" w:rsidR="00233C46" w:rsidRPr="007C7DC9" w:rsidRDefault="00233C46" w:rsidP="00233C46">
      <w:pPr>
        <w:spacing w:before="2" w:after="0" w:line="170" w:lineRule="exact"/>
        <w:rPr>
          <w:rFonts w:ascii="Times New Roman" w:hAnsi="Times New Roman" w:cs="Times New Roman"/>
          <w:sz w:val="17"/>
          <w:szCs w:val="17"/>
        </w:rPr>
      </w:pPr>
    </w:p>
    <w:p w14:paraId="2D7C6D4F" w14:textId="77777777" w:rsidR="00233C46" w:rsidRPr="007C7DC9" w:rsidRDefault="00233C46" w:rsidP="00233C46">
      <w:pPr>
        <w:spacing w:after="0" w:line="200" w:lineRule="exact"/>
        <w:rPr>
          <w:rFonts w:ascii="Times New Roman" w:hAnsi="Times New Roman" w:cs="Times New Roman"/>
          <w:sz w:val="20"/>
          <w:szCs w:val="20"/>
        </w:rPr>
      </w:pPr>
    </w:p>
    <w:p w14:paraId="197A3F33" w14:textId="77777777" w:rsidR="00233C46" w:rsidRPr="007C7DC9" w:rsidRDefault="00233C46" w:rsidP="00233C46">
      <w:pPr>
        <w:spacing w:after="0" w:line="200" w:lineRule="exact"/>
        <w:rPr>
          <w:rFonts w:ascii="Times New Roman" w:hAnsi="Times New Roman" w:cs="Times New Roman"/>
          <w:sz w:val="20"/>
          <w:szCs w:val="20"/>
        </w:rPr>
      </w:pPr>
    </w:p>
    <w:p w14:paraId="01D756A8" w14:textId="77777777" w:rsidR="00233C46" w:rsidRPr="007C7DC9" w:rsidRDefault="00233C46" w:rsidP="00233C46">
      <w:pPr>
        <w:spacing w:after="0" w:line="200" w:lineRule="exact"/>
        <w:rPr>
          <w:rFonts w:ascii="Times New Roman" w:hAnsi="Times New Roman" w:cs="Times New Roman"/>
          <w:sz w:val="20"/>
          <w:szCs w:val="20"/>
        </w:rPr>
      </w:pPr>
    </w:p>
    <w:p w14:paraId="3D241750" w14:textId="77777777" w:rsidR="00233C46" w:rsidRPr="007C7DC9" w:rsidRDefault="00233C46" w:rsidP="00233C46">
      <w:pPr>
        <w:spacing w:after="0" w:line="246" w:lineRule="auto"/>
        <w:ind w:firstLine="4"/>
        <w:jc w:val="center"/>
        <w:rPr>
          <w:rFonts w:ascii="Times New Roman" w:eastAsia="Times New Roman" w:hAnsi="Times New Roman" w:cs="Times New Roman"/>
          <w:b/>
          <w:bCs/>
          <w:w w:val="102"/>
          <w:sz w:val="24"/>
          <w:szCs w:val="24"/>
        </w:rPr>
      </w:pPr>
      <w:r w:rsidRPr="007C7DC9">
        <w:rPr>
          <w:rFonts w:ascii="Times New Roman" w:eastAsia="Times New Roman" w:hAnsi="Times New Roman" w:cs="Times New Roman"/>
          <w:b/>
          <w:bCs/>
          <w:sz w:val="24"/>
          <w:szCs w:val="24"/>
        </w:rPr>
        <w:t>NOT</w:t>
      </w:r>
      <w:r w:rsidRPr="007C7DC9">
        <w:rPr>
          <w:rFonts w:ascii="Times New Roman" w:eastAsia="Times New Roman" w:hAnsi="Times New Roman" w:cs="Times New Roman"/>
          <w:b/>
          <w:bCs/>
          <w:spacing w:val="-4"/>
          <w:sz w:val="24"/>
          <w:szCs w:val="24"/>
        </w:rPr>
        <w:t>I</w:t>
      </w:r>
      <w:r w:rsidRPr="007C7DC9">
        <w:rPr>
          <w:rFonts w:ascii="Times New Roman" w:eastAsia="Times New Roman" w:hAnsi="Times New Roman" w:cs="Times New Roman"/>
          <w:b/>
          <w:bCs/>
          <w:sz w:val="24"/>
          <w:szCs w:val="24"/>
        </w:rPr>
        <w:t xml:space="preserve">CE </w:t>
      </w:r>
      <w:r w:rsidRPr="007C7DC9">
        <w:rPr>
          <w:rFonts w:ascii="Times New Roman" w:eastAsia="Times New Roman" w:hAnsi="Times New Roman" w:cs="Times New Roman"/>
          <w:b/>
          <w:bCs/>
          <w:spacing w:val="5"/>
          <w:sz w:val="24"/>
          <w:szCs w:val="24"/>
        </w:rPr>
        <w:t>OF</w:t>
      </w:r>
      <w:r w:rsidRPr="007C7DC9">
        <w:rPr>
          <w:rFonts w:ascii="Times New Roman" w:eastAsia="Times New Roman" w:hAnsi="Times New Roman" w:cs="Times New Roman"/>
          <w:b/>
          <w:bCs/>
          <w:spacing w:val="25"/>
          <w:sz w:val="24"/>
          <w:szCs w:val="24"/>
        </w:rPr>
        <w:t xml:space="preserve"> </w:t>
      </w:r>
      <w:r w:rsidRPr="007C7DC9">
        <w:rPr>
          <w:rFonts w:ascii="Times New Roman" w:eastAsia="Times New Roman" w:hAnsi="Times New Roman" w:cs="Times New Roman"/>
          <w:b/>
          <w:bCs/>
          <w:w w:val="106"/>
          <w:sz w:val="24"/>
          <w:szCs w:val="24"/>
        </w:rPr>
        <w:t>O</w:t>
      </w:r>
      <w:r w:rsidRPr="007C7DC9">
        <w:rPr>
          <w:rFonts w:ascii="Times New Roman" w:eastAsia="Times New Roman" w:hAnsi="Times New Roman" w:cs="Times New Roman"/>
          <w:b/>
          <w:bCs/>
          <w:spacing w:val="-2"/>
          <w:w w:val="106"/>
          <w:sz w:val="24"/>
          <w:szCs w:val="24"/>
        </w:rPr>
        <w:t>P</w:t>
      </w:r>
      <w:r w:rsidRPr="007C7DC9">
        <w:rPr>
          <w:rFonts w:ascii="Times New Roman" w:eastAsia="Times New Roman" w:hAnsi="Times New Roman" w:cs="Times New Roman"/>
          <w:b/>
          <w:bCs/>
          <w:spacing w:val="-3"/>
          <w:w w:val="106"/>
          <w:sz w:val="24"/>
          <w:szCs w:val="24"/>
        </w:rPr>
        <w:t>P</w:t>
      </w:r>
      <w:r w:rsidRPr="007C7DC9">
        <w:rPr>
          <w:rFonts w:ascii="Times New Roman" w:eastAsia="Times New Roman" w:hAnsi="Times New Roman" w:cs="Times New Roman"/>
          <w:b/>
          <w:bCs/>
          <w:w w:val="106"/>
          <w:sz w:val="24"/>
          <w:szCs w:val="24"/>
        </w:rPr>
        <w:t>ORT</w:t>
      </w:r>
      <w:r w:rsidRPr="007C7DC9">
        <w:rPr>
          <w:rFonts w:ascii="Times New Roman" w:eastAsia="Times New Roman" w:hAnsi="Times New Roman" w:cs="Times New Roman"/>
          <w:b/>
          <w:bCs/>
          <w:spacing w:val="-2"/>
          <w:w w:val="106"/>
          <w:sz w:val="24"/>
          <w:szCs w:val="24"/>
        </w:rPr>
        <w:t>U</w:t>
      </w:r>
      <w:r w:rsidRPr="007C7DC9">
        <w:rPr>
          <w:rFonts w:ascii="Times New Roman" w:eastAsia="Times New Roman" w:hAnsi="Times New Roman" w:cs="Times New Roman"/>
          <w:b/>
          <w:bCs/>
          <w:w w:val="106"/>
          <w:sz w:val="24"/>
          <w:szCs w:val="24"/>
        </w:rPr>
        <w:t>N</w:t>
      </w:r>
      <w:r w:rsidRPr="007C7DC9">
        <w:rPr>
          <w:rFonts w:ascii="Times New Roman" w:eastAsia="Times New Roman" w:hAnsi="Times New Roman" w:cs="Times New Roman"/>
          <w:b/>
          <w:bCs/>
          <w:spacing w:val="-3"/>
          <w:w w:val="106"/>
          <w:sz w:val="24"/>
          <w:szCs w:val="24"/>
        </w:rPr>
        <w:t>I</w:t>
      </w:r>
      <w:r w:rsidRPr="007C7DC9">
        <w:rPr>
          <w:rFonts w:ascii="Times New Roman" w:eastAsia="Times New Roman" w:hAnsi="Times New Roman" w:cs="Times New Roman"/>
          <w:b/>
          <w:bCs/>
          <w:w w:val="106"/>
          <w:sz w:val="24"/>
          <w:szCs w:val="24"/>
        </w:rPr>
        <w:t>TY</w:t>
      </w:r>
      <w:r w:rsidRPr="007C7DC9">
        <w:rPr>
          <w:rFonts w:ascii="Times New Roman" w:eastAsia="Times New Roman" w:hAnsi="Times New Roman" w:cs="Times New Roman"/>
          <w:b/>
          <w:bCs/>
          <w:spacing w:val="-2"/>
          <w:w w:val="106"/>
          <w:sz w:val="24"/>
          <w:szCs w:val="24"/>
        </w:rPr>
        <w:t xml:space="preserve"> </w:t>
      </w:r>
      <w:r w:rsidRPr="007C7DC9">
        <w:rPr>
          <w:rFonts w:ascii="Times New Roman" w:eastAsia="Times New Roman" w:hAnsi="Times New Roman" w:cs="Times New Roman"/>
          <w:b/>
          <w:bCs/>
          <w:sz w:val="24"/>
          <w:szCs w:val="24"/>
        </w:rPr>
        <w:t>TO</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w w:val="106"/>
          <w:sz w:val="24"/>
          <w:szCs w:val="24"/>
        </w:rPr>
        <w:t>RES</w:t>
      </w:r>
      <w:r w:rsidRPr="007C7DC9">
        <w:rPr>
          <w:rFonts w:ascii="Times New Roman" w:eastAsia="Times New Roman" w:hAnsi="Times New Roman" w:cs="Times New Roman"/>
          <w:b/>
          <w:bCs/>
          <w:spacing w:val="-3"/>
          <w:w w:val="106"/>
          <w:sz w:val="24"/>
          <w:szCs w:val="24"/>
        </w:rPr>
        <w:t>P</w:t>
      </w:r>
      <w:r w:rsidRPr="007C7DC9">
        <w:rPr>
          <w:rFonts w:ascii="Times New Roman" w:eastAsia="Times New Roman" w:hAnsi="Times New Roman" w:cs="Times New Roman"/>
          <w:b/>
          <w:bCs/>
          <w:w w:val="102"/>
          <w:sz w:val="24"/>
          <w:szCs w:val="24"/>
        </w:rPr>
        <w:t xml:space="preserve">OND </w:t>
      </w:r>
    </w:p>
    <w:p w14:paraId="2C9F3F51" w14:textId="77777777" w:rsidR="00233C46" w:rsidRPr="007C7DC9" w:rsidRDefault="00233C46" w:rsidP="00233C46">
      <w:pPr>
        <w:spacing w:after="0" w:line="246" w:lineRule="auto"/>
        <w:ind w:firstLine="4"/>
        <w:jc w:val="center"/>
        <w:rPr>
          <w:rFonts w:ascii="Times New Roman" w:eastAsia="Times New Roman" w:hAnsi="Times New Roman" w:cs="Times New Roman"/>
          <w:b/>
          <w:bCs/>
          <w:sz w:val="24"/>
          <w:szCs w:val="24"/>
        </w:rPr>
      </w:pPr>
      <w:r w:rsidRPr="007C7DC9">
        <w:rPr>
          <w:rFonts w:ascii="Times New Roman" w:eastAsia="Times New Roman" w:hAnsi="Times New Roman" w:cs="Times New Roman"/>
          <w:b/>
          <w:bCs/>
          <w:sz w:val="24"/>
          <w:szCs w:val="24"/>
        </w:rPr>
        <w:t>AND REQU</w:t>
      </w:r>
      <w:r w:rsidRPr="007C7DC9">
        <w:rPr>
          <w:rFonts w:ascii="Times New Roman" w:eastAsia="Times New Roman" w:hAnsi="Times New Roman" w:cs="Times New Roman"/>
          <w:b/>
          <w:bCs/>
          <w:spacing w:val="-3"/>
          <w:sz w:val="24"/>
          <w:szCs w:val="24"/>
        </w:rPr>
        <w:t>E</w:t>
      </w:r>
      <w:r w:rsidRPr="007C7DC9">
        <w:rPr>
          <w:rFonts w:ascii="Times New Roman" w:eastAsia="Times New Roman" w:hAnsi="Times New Roman" w:cs="Times New Roman"/>
          <w:b/>
          <w:bCs/>
          <w:sz w:val="24"/>
          <w:szCs w:val="24"/>
        </w:rPr>
        <w:t>ST</w:t>
      </w:r>
      <w:r w:rsidRPr="007C7DC9">
        <w:rPr>
          <w:rFonts w:ascii="Times New Roman" w:eastAsia="Times New Roman" w:hAnsi="Times New Roman" w:cs="Times New Roman"/>
          <w:b/>
          <w:bCs/>
          <w:spacing w:val="59"/>
          <w:sz w:val="24"/>
          <w:szCs w:val="24"/>
        </w:rPr>
        <w:t xml:space="preserve"> </w:t>
      </w:r>
      <w:r w:rsidRPr="007C7DC9">
        <w:rPr>
          <w:rFonts w:ascii="Times New Roman" w:eastAsia="Times New Roman" w:hAnsi="Times New Roman" w:cs="Times New Roman"/>
          <w:b/>
          <w:bCs/>
          <w:sz w:val="24"/>
          <w:szCs w:val="24"/>
        </w:rPr>
        <w:t>A</w:t>
      </w:r>
      <w:r w:rsidRPr="007C7DC9">
        <w:rPr>
          <w:rFonts w:ascii="Times New Roman" w:eastAsia="Times New Roman" w:hAnsi="Times New Roman" w:cs="Times New Roman"/>
          <w:b/>
          <w:bCs/>
          <w:spacing w:val="4"/>
          <w:sz w:val="24"/>
          <w:szCs w:val="24"/>
        </w:rPr>
        <w:t xml:space="preserve"> </w:t>
      </w:r>
      <w:r w:rsidRPr="007C7DC9">
        <w:rPr>
          <w:rFonts w:ascii="Times New Roman" w:eastAsia="Times New Roman" w:hAnsi="Times New Roman" w:cs="Times New Roman"/>
          <w:b/>
          <w:bCs/>
          <w:w w:val="106"/>
          <w:sz w:val="24"/>
          <w:szCs w:val="24"/>
        </w:rPr>
        <w:t>HEA</w:t>
      </w:r>
      <w:r w:rsidRPr="007C7DC9">
        <w:rPr>
          <w:rFonts w:ascii="Times New Roman" w:eastAsia="Times New Roman" w:hAnsi="Times New Roman" w:cs="Times New Roman"/>
          <w:b/>
          <w:bCs/>
          <w:spacing w:val="-2"/>
          <w:w w:val="106"/>
          <w:sz w:val="24"/>
          <w:szCs w:val="24"/>
        </w:rPr>
        <w:t>R</w:t>
      </w:r>
      <w:r w:rsidRPr="007C7DC9">
        <w:rPr>
          <w:rFonts w:ascii="Times New Roman" w:eastAsia="Times New Roman" w:hAnsi="Times New Roman" w:cs="Times New Roman"/>
          <w:b/>
          <w:bCs/>
          <w:spacing w:val="-2"/>
          <w:w w:val="116"/>
          <w:sz w:val="24"/>
          <w:szCs w:val="24"/>
        </w:rPr>
        <w:t>I</w:t>
      </w:r>
      <w:r w:rsidRPr="007C7DC9">
        <w:rPr>
          <w:rFonts w:ascii="Times New Roman" w:eastAsia="Times New Roman" w:hAnsi="Times New Roman" w:cs="Times New Roman"/>
          <w:b/>
          <w:bCs/>
          <w:w w:val="103"/>
          <w:sz w:val="24"/>
          <w:szCs w:val="24"/>
        </w:rPr>
        <w:t>NG</w:t>
      </w:r>
    </w:p>
    <w:p w14:paraId="744CDC71" w14:textId="77777777" w:rsidR="00233C46" w:rsidRPr="007C7DC9" w:rsidRDefault="00233C46" w:rsidP="00233C46">
      <w:pPr>
        <w:spacing w:before="4" w:after="0" w:line="280" w:lineRule="exact"/>
        <w:rPr>
          <w:rFonts w:ascii="Times New Roman" w:hAnsi="Times New Roman" w:cs="Times New Roman"/>
          <w:b/>
          <w:bCs/>
          <w:sz w:val="28"/>
          <w:szCs w:val="28"/>
        </w:rPr>
      </w:pPr>
    </w:p>
    <w:p w14:paraId="566BDA58" w14:textId="1963A3BC" w:rsidR="00390AF5" w:rsidRPr="007C7DC9" w:rsidRDefault="00390AF5" w:rsidP="007C7DC9">
      <w:pPr>
        <w:pStyle w:val="p1"/>
        <w:jc w:val="both"/>
        <w:rPr>
          <w:sz w:val="24"/>
          <w:szCs w:val="24"/>
        </w:rPr>
      </w:pPr>
      <w:r w:rsidRPr="007C7DC9">
        <w:rPr>
          <w:b/>
          <w:bCs/>
          <w:sz w:val="24"/>
          <w:szCs w:val="24"/>
        </w:rPr>
        <w:t>If you object to the motion, you must file a written responsive pleading and request a hearing within 14 days of the motion’s date. The responding party shall schedule the hearing on the motion at least 21 days after the date of the response and request for a hearing and shall include in the caption of the responsive pleading in bold and conspicuous print the date, time, and location of the hearing by inserting in the caption the following:</w:t>
      </w:r>
    </w:p>
    <w:p w14:paraId="1677BDEB" w14:textId="77777777" w:rsidR="00233C46" w:rsidRPr="007C7DC9" w:rsidRDefault="00233C46" w:rsidP="00233C46">
      <w:pPr>
        <w:spacing w:after="0" w:line="246" w:lineRule="auto"/>
        <w:ind w:left="100"/>
        <w:jc w:val="both"/>
        <w:rPr>
          <w:rFonts w:ascii="Times New Roman" w:eastAsia="Times New Roman" w:hAnsi="Times New Roman" w:cs="Times New Roman"/>
          <w:b/>
          <w:bCs/>
          <w:sz w:val="24"/>
          <w:szCs w:val="24"/>
        </w:rPr>
      </w:pPr>
    </w:p>
    <w:p w14:paraId="0ABDA276" w14:textId="77777777" w:rsidR="00233C46" w:rsidRPr="00BA452E" w:rsidRDefault="00233C46" w:rsidP="00233C46">
      <w:pPr>
        <w:tabs>
          <w:tab w:val="left" w:pos="5740"/>
        </w:tabs>
        <w:spacing w:after="0" w:line="246" w:lineRule="auto"/>
        <w:ind w:left="2980"/>
        <w:rPr>
          <w:rFonts w:ascii="Times New Roman" w:eastAsia="Times New Roman" w:hAnsi="Times New Roman" w:cs="Times New Roman"/>
          <w:b/>
          <w:bCs/>
          <w:w w:val="103"/>
          <w:sz w:val="24"/>
          <w:szCs w:val="24"/>
        </w:rPr>
      </w:pPr>
      <w:r w:rsidRPr="00BA452E">
        <w:rPr>
          <w:rFonts w:ascii="Times New Roman" w:eastAsia="Times New Roman" w:hAnsi="Times New Roman" w:cs="Times New Roman"/>
          <w:b/>
          <w:bCs/>
          <w:sz w:val="24"/>
          <w:szCs w:val="24"/>
        </w:rPr>
        <w:t>NOT</w:t>
      </w:r>
      <w:r w:rsidRPr="00BA452E">
        <w:rPr>
          <w:rFonts w:ascii="Times New Roman" w:eastAsia="Times New Roman" w:hAnsi="Times New Roman" w:cs="Times New Roman"/>
          <w:b/>
          <w:bCs/>
          <w:spacing w:val="-4"/>
          <w:sz w:val="24"/>
          <w:szCs w:val="24"/>
        </w:rPr>
        <w:t>I</w:t>
      </w:r>
      <w:r w:rsidRPr="00BA452E">
        <w:rPr>
          <w:rFonts w:ascii="Times New Roman" w:eastAsia="Times New Roman" w:hAnsi="Times New Roman" w:cs="Times New Roman"/>
          <w:b/>
          <w:bCs/>
          <w:sz w:val="24"/>
          <w:szCs w:val="24"/>
        </w:rPr>
        <w:t xml:space="preserve">CE </w:t>
      </w:r>
      <w:r w:rsidRPr="00BA452E">
        <w:rPr>
          <w:rFonts w:ascii="Times New Roman" w:eastAsia="Times New Roman" w:hAnsi="Times New Roman" w:cs="Times New Roman"/>
          <w:b/>
          <w:bCs/>
          <w:spacing w:val="4"/>
          <w:sz w:val="24"/>
          <w:szCs w:val="24"/>
        </w:rPr>
        <w:t>OF</w:t>
      </w:r>
      <w:r w:rsidRPr="00BA452E">
        <w:rPr>
          <w:rFonts w:ascii="Times New Roman" w:eastAsia="Times New Roman" w:hAnsi="Times New Roman" w:cs="Times New Roman"/>
          <w:b/>
          <w:bCs/>
          <w:spacing w:val="23"/>
          <w:sz w:val="24"/>
          <w:szCs w:val="24"/>
        </w:rPr>
        <w:t xml:space="preserve"> </w:t>
      </w:r>
      <w:r w:rsidRPr="00BA452E">
        <w:rPr>
          <w:rFonts w:ascii="Times New Roman" w:eastAsia="Times New Roman" w:hAnsi="Times New Roman" w:cs="Times New Roman"/>
          <w:b/>
          <w:bCs/>
          <w:w w:val="106"/>
          <w:sz w:val="24"/>
          <w:szCs w:val="24"/>
        </w:rPr>
        <w:t>HEA</w:t>
      </w:r>
      <w:r w:rsidRPr="00BA452E">
        <w:rPr>
          <w:rFonts w:ascii="Times New Roman" w:eastAsia="Times New Roman" w:hAnsi="Times New Roman" w:cs="Times New Roman"/>
          <w:b/>
          <w:bCs/>
          <w:spacing w:val="-2"/>
          <w:w w:val="106"/>
          <w:sz w:val="24"/>
          <w:szCs w:val="24"/>
        </w:rPr>
        <w:t>R</w:t>
      </w:r>
      <w:r w:rsidRPr="00BA452E">
        <w:rPr>
          <w:rFonts w:ascii="Times New Roman" w:eastAsia="Times New Roman" w:hAnsi="Times New Roman" w:cs="Times New Roman"/>
          <w:b/>
          <w:bCs/>
          <w:spacing w:val="-2"/>
          <w:w w:val="116"/>
          <w:sz w:val="24"/>
          <w:szCs w:val="24"/>
        </w:rPr>
        <w:t>I</w:t>
      </w:r>
      <w:r w:rsidRPr="00BA452E">
        <w:rPr>
          <w:rFonts w:ascii="Times New Roman" w:eastAsia="Times New Roman" w:hAnsi="Times New Roman" w:cs="Times New Roman"/>
          <w:b/>
          <w:bCs/>
          <w:w w:val="103"/>
          <w:sz w:val="24"/>
          <w:szCs w:val="24"/>
        </w:rPr>
        <w:t xml:space="preserve">NG </w:t>
      </w:r>
    </w:p>
    <w:p w14:paraId="280E444A" w14:textId="77777777" w:rsidR="00233C46" w:rsidRPr="00BA452E" w:rsidRDefault="00233C46" w:rsidP="00233C46">
      <w:pPr>
        <w:tabs>
          <w:tab w:val="left" w:pos="5740"/>
        </w:tabs>
        <w:spacing w:after="0" w:line="246" w:lineRule="auto"/>
        <w:ind w:left="2980"/>
        <w:rPr>
          <w:rFonts w:ascii="Times New Roman" w:eastAsia="Times New Roman" w:hAnsi="Times New Roman" w:cs="Times New Roman"/>
          <w:b/>
          <w:bCs/>
          <w:sz w:val="24"/>
          <w:szCs w:val="24"/>
        </w:rPr>
      </w:pPr>
      <w:r w:rsidRPr="00BA452E">
        <w:rPr>
          <w:rFonts w:ascii="Times New Roman" w:eastAsia="Times New Roman" w:hAnsi="Times New Roman" w:cs="Times New Roman"/>
          <w:b/>
          <w:bCs/>
          <w:w w:val="107"/>
          <w:sz w:val="24"/>
          <w:szCs w:val="24"/>
        </w:rPr>
        <w:t>Date:</w:t>
      </w:r>
      <w:r w:rsidRPr="00BA452E">
        <w:rPr>
          <w:rFonts w:ascii="Times New Roman" w:eastAsia="Times New Roman" w:hAnsi="Times New Roman" w:cs="Times New Roman"/>
          <w:b/>
          <w:bCs/>
          <w:spacing w:val="4"/>
          <w:sz w:val="24"/>
          <w:szCs w:val="24"/>
        </w:rPr>
        <w:t xml:space="preserve"> </w:t>
      </w:r>
      <w:r w:rsidRPr="00BA452E">
        <w:rPr>
          <w:rFonts w:ascii="Times New Roman" w:eastAsia="Times New Roman" w:hAnsi="Times New Roman" w:cs="Times New Roman"/>
          <w:b/>
          <w:bCs/>
          <w:sz w:val="24"/>
          <w:szCs w:val="24"/>
          <w:u w:val="single" w:color="000000"/>
        </w:rPr>
        <w:tab/>
      </w:r>
      <w:r w:rsidRPr="00BA452E">
        <w:rPr>
          <w:rFonts w:ascii="Times New Roman" w:eastAsia="Times New Roman" w:hAnsi="Times New Roman" w:cs="Times New Roman"/>
          <w:b/>
          <w:bCs/>
          <w:w w:val="33"/>
          <w:sz w:val="24"/>
          <w:szCs w:val="24"/>
          <w:u w:val="single" w:color="000000"/>
        </w:rPr>
        <w:t xml:space="preserve"> </w:t>
      </w:r>
    </w:p>
    <w:p w14:paraId="465E7FEF" w14:textId="77777777" w:rsidR="00233C46" w:rsidRPr="00BA452E" w:rsidRDefault="00233C46" w:rsidP="00233C46">
      <w:pPr>
        <w:tabs>
          <w:tab w:val="left" w:pos="5740"/>
        </w:tabs>
        <w:spacing w:after="0" w:line="246" w:lineRule="auto"/>
        <w:ind w:left="2980"/>
        <w:rPr>
          <w:rFonts w:ascii="Times New Roman" w:eastAsia="Times New Roman" w:hAnsi="Times New Roman" w:cs="Times New Roman"/>
          <w:b/>
          <w:bCs/>
          <w:sz w:val="24"/>
          <w:szCs w:val="24"/>
        </w:rPr>
      </w:pPr>
      <w:r w:rsidRPr="00BA452E">
        <w:rPr>
          <w:rFonts w:ascii="Times New Roman" w:eastAsia="Times New Roman" w:hAnsi="Times New Roman" w:cs="Times New Roman"/>
          <w:b/>
          <w:bCs/>
          <w:w w:val="106"/>
          <w:sz w:val="24"/>
          <w:szCs w:val="24"/>
        </w:rPr>
        <w:t>Ti</w:t>
      </w:r>
      <w:r w:rsidRPr="00BA452E">
        <w:rPr>
          <w:rFonts w:ascii="Times New Roman" w:eastAsia="Times New Roman" w:hAnsi="Times New Roman" w:cs="Times New Roman"/>
          <w:b/>
          <w:bCs/>
          <w:spacing w:val="-4"/>
          <w:w w:val="106"/>
          <w:sz w:val="24"/>
          <w:szCs w:val="24"/>
        </w:rPr>
        <w:t>m</w:t>
      </w:r>
      <w:r w:rsidRPr="00BA452E">
        <w:rPr>
          <w:rFonts w:ascii="Times New Roman" w:eastAsia="Times New Roman" w:hAnsi="Times New Roman" w:cs="Times New Roman"/>
          <w:b/>
          <w:bCs/>
          <w:w w:val="107"/>
          <w:sz w:val="24"/>
          <w:szCs w:val="24"/>
        </w:rPr>
        <w:t>e:</w:t>
      </w:r>
      <w:r w:rsidRPr="00BA452E">
        <w:rPr>
          <w:rFonts w:ascii="Times New Roman" w:eastAsia="Times New Roman" w:hAnsi="Times New Roman" w:cs="Times New Roman"/>
          <w:b/>
          <w:bCs/>
          <w:sz w:val="24"/>
          <w:szCs w:val="24"/>
          <w:u w:val="single" w:color="000000"/>
        </w:rPr>
        <w:t xml:space="preserve"> </w:t>
      </w:r>
      <w:r w:rsidRPr="00BA452E">
        <w:rPr>
          <w:rFonts w:ascii="Times New Roman" w:eastAsia="Times New Roman" w:hAnsi="Times New Roman" w:cs="Times New Roman"/>
          <w:b/>
          <w:bCs/>
          <w:sz w:val="24"/>
          <w:szCs w:val="24"/>
          <w:u w:val="single" w:color="000000"/>
        </w:rPr>
        <w:tab/>
      </w:r>
      <w:r w:rsidRPr="00BA452E">
        <w:rPr>
          <w:rFonts w:ascii="Times New Roman" w:eastAsia="Times New Roman" w:hAnsi="Times New Roman" w:cs="Times New Roman"/>
          <w:b/>
          <w:bCs/>
          <w:sz w:val="24"/>
          <w:szCs w:val="24"/>
        </w:rPr>
        <w:t xml:space="preserve"> </w:t>
      </w:r>
    </w:p>
    <w:p w14:paraId="325EBE61" w14:textId="77777777" w:rsidR="00233C46" w:rsidRPr="00BA452E" w:rsidRDefault="00233C46" w:rsidP="00233C46">
      <w:pPr>
        <w:tabs>
          <w:tab w:val="left" w:pos="5740"/>
        </w:tabs>
        <w:spacing w:after="0" w:line="246" w:lineRule="auto"/>
        <w:ind w:left="2980"/>
        <w:rPr>
          <w:rFonts w:ascii="Times New Roman" w:eastAsia="Times New Roman" w:hAnsi="Times New Roman" w:cs="Times New Roman"/>
          <w:b/>
          <w:bCs/>
          <w:w w:val="106"/>
          <w:sz w:val="24"/>
          <w:szCs w:val="24"/>
        </w:rPr>
      </w:pPr>
      <w:r w:rsidRPr="00BA452E">
        <w:rPr>
          <w:rFonts w:ascii="Times New Roman" w:eastAsia="Times New Roman" w:hAnsi="Times New Roman" w:cs="Times New Roman"/>
          <w:b/>
          <w:bCs/>
          <w:w w:val="106"/>
          <w:sz w:val="24"/>
          <w:szCs w:val="24"/>
        </w:rPr>
        <w:t>Location:</w:t>
      </w:r>
      <w:r w:rsidRPr="00BA452E">
        <w:rPr>
          <w:rFonts w:ascii="Times New Roman" w:eastAsia="Times New Roman" w:hAnsi="Times New Roman" w:cs="Times New Roman"/>
          <w:b/>
          <w:bCs/>
          <w:w w:val="106"/>
          <w:sz w:val="24"/>
          <w:szCs w:val="24"/>
          <w:u w:val="single"/>
        </w:rPr>
        <w:t xml:space="preserve"> </w:t>
      </w:r>
      <w:r w:rsidRPr="00BA452E">
        <w:rPr>
          <w:rFonts w:ascii="Times New Roman" w:eastAsia="Times New Roman" w:hAnsi="Times New Roman" w:cs="Times New Roman"/>
          <w:b/>
          <w:bCs/>
          <w:sz w:val="24"/>
          <w:szCs w:val="24"/>
          <w:u w:val="single"/>
        </w:rPr>
        <w:tab/>
      </w:r>
    </w:p>
    <w:p w14:paraId="1C866DDC" w14:textId="194DDEA7" w:rsidR="00390AF5" w:rsidRPr="007C7DC9" w:rsidRDefault="00390AF5" w:rsidP="007C7DC9">
      <w:pPr>
        <w:spacing w:before="6" w:after="0" w:line="260" w:lineRule="exact"/>
        <w:ind w:left="100"/>
        <w:rPr>
          <w:rFonts w:ascii="Times New Roman" w:hAnsi="Times New Roman" w:cs="Times New Roman"/>
          <w:b/>
          <w:bCs/>
          <w:sz w:val="26"/>
          <w:szCs w:val="26"/>
        </w:rPr>
      </w:pPr>
    </w:p>
    <w:p w14:paraId="198E10B2" w14:textId="69E51450" w:rsidR="00390AF5" w:rsidRPr="007C7DC9" w:rsidRDefault="00390AF5" w:rsidP="007C7DC9">
      <w:pPr>
        <w:pStyle w:val="p1"/>
        <w:jc w:val="both"/>
        <w:rPr>
          <w:sz w:val="24"/>
          <w:szCs w:val="24"/>
        </w:rPr>
      </w:pPr>
      <w:r w:rsidRPr="007C7DC9">
        <w:rPr>
          <w:b/>
          <w:bCs/>
          <w:sz w:val="24"/>
          <w:szCs w:val="24"/>
        </w:rPr>
        <w:t>If no objections are timely filed, the Court may grant the relief requested as a failure to respond by any entity shall be deemed an admission that the relief requested should be granted.</w:t>
      </w:r>
    </w:p>
    <w:p w14:paraId="3D0226A2" w14:textId="77777777" w:rsidR="00233C46" w:rsidRPr="007C7DC9" w:rsidRDefault="00233C46" w:rsidP="00233C46">
      <w:pPr>
        <w:spacing w:before="4" w:after="0" w:line="280" w:lineRule="exact"/>
        <w:jc w:val="center"/>
        <w:rPr>
          <w:rFonts w:ascii="Times New Roman" w:hAnsi="Times New Roman" w:cs="Times New Roman"/>
          <w:sz w:val="28"/>
          <w:szCs w:val="28"/>
        </w:rPr>
      </w:pPr>
    </w:p>
    <w:p w14:paraId="1690DD16" w14:textId="733AC17E" w:rsidR="00233C46" w:rsidRPr="007C7DC9" w:rsidRDefault="00233C46" w:rsidP="007C7DC9">
      <w:pPr>
        <w:spacing w:after="0" w:line="247" w:lineRule="auto"/>
        <w:jc w:val="both"/>
        <w:rPr>
          <w:rFonts w:ascii="Times New Roman" w:eastAsia="Times New Roman" w:hAnsi="Times New Roman" w:cs="Times New Roman"/>
          <w:b/>
          <w:bCs/>
          <w:sz w:val="24"/>
          <w:szCs w:val="24"/>
        </w:rPr>
      </w:pPr>
      <w:r w:rsidRPr="007C7DC9">
        <w:rPr>
          <w:rFonts w:ascii="Times New Roman" w:eastAsia="Times New Roman" w:hAnsi="Times New Roman" w:cs="Times New Roman"/>
          <w:b/>
          <w:bCs/>
          <w:spacing w:val="-2"/>
          <w:sz w:val="24"/>
          <w:szCs w:val="24"/>
        </w:rPr>
        <w:t>I</w:t>
      </w:r>
      <w:r w:rsidRPr="007C7DC9">
        <w:rPr>
          <w:rFonts w:ascii="Times New Roman" w:eastAsia="Times New Roman" w:hAnsi="Times New Roman" w:cs="Times New Roman"/>
          <w:b/>
          <w:bCs/>
          <w:sz w:val="24"/>
          <w:szCs w:val="24"/>
        </w:rPr>
        <w:t>f</w:t>
      </w:r>
      <w:r w:rsidRPr="007C7DC9">
        <w:rPr>
          <w:rFonts w:ascii="Times New Roman" w:eastAsia="Times New Roman" w:hAnsi="Times New Roman" w:cs="Times New Roman"/>
          <w:b/>
          <w:bCs/>
          <w:spacing w:val="11"/>
          <w:sz w:val="24"/>
          <w:szCs w:val="24"/>
        </w:rPr>
        <w:t xml:space="preserve"> </w:t>
      </w:r>
      <w:r w:rsidRPr="007C7DC9">
        <w:rPr>
          <w:rFonts w:ascii="Times New Roman" w:eastAsia="Times New Roman" w:hAnsi="Times New Roman" w:cs="Times New Roman"/>
          <w:b/>
          <w:bCs/>
          <w:sz w:val="24"/>
          <w:szCs w:val="24"/>
        </w:rPr>
        <w:t>you</w:t>
      </w:r>
      <w:r w:rsidRPr="007C7DC9">
        <w:rPr>
          <w:rFonts w:ascii="Times New Roman" w:eastAsia="Times New Roman" w:hAnsi="Times New Roman" w:cs="Times New Roman"/>
          <w:b/>
          <w:bCs/>
          <w:spacing w:val="14"/>
          <w:sz w:val="24"/>
          <w:szCs w:val="24"/>
        </w:rPr>
        <w:t xml:space="preserve"> </w:t>
      </w:r>
      <w:r w:rsidRPr="007C7DC9">
        <w:rPr>
          <w:rFonts w:ascii="Times New Roman" w:eastAsia="Times New Roman" w:hAnsi="Times New Roman" w:cs="Times New Roman"/>
          <w:b/>
          <w:bCs/>
          <w:spacing w:val="-4"/>
          <w:sz w:val="24"/>
          <w:szCs w:val="24"/>
        </w:rPr>
        <w:t>f</w:t>
      </w:r>
      <w:r w:rsidRPr="007C7DC9">
        <w:rPr>
          <w:rFonts w:ascii="Times New Roman" w:eastAsia="Times New Roman" w:hAnsi="Times New Roman" w:cs="Times New Roman"/>
          <w:b/>
          <w:bCs/>
          <w:sz w:val="24"/>
          <w:szCs w:val="24"/>
        </w:rPr>
        <w:t>ail</w:t>
      </w:r>
      <w:r w:rsidRPr="007C7DC9">
        <w:rPr>
          <w:rFonts w:ascii="Times New Roman" w:eastAsia="Times New Roman" w:hAnsi="Times New Roman" w:cs="Times New Roman"/>
          <w:b/>
          <w:bCs/>
          <w:spacing w:val="11"/>
          <w:sz w:val="24"/>
          <w:szCs w:val="24"/>
        </w:rPr>
        <w:t xml:space="preserve"> </w:t>
      </w:r>
      <w:r w:rsidRPr="007C7DC9">
        <w:rPr>
          <w:rFonts w:ascii="Times New Roman" w:eastAsia="Times New Roman" w:hAnsi="Times New Roman" w:cs="Times New Roman"/>
          <w:b/>
          <w:bCs/>
          <w:sz w:val="24"/>
          <w:szCs w:val="24"/>
        </w:rPr>
        <w:t>to</w:t>
      </w:r>
      <w:r w:rsidRPr="007C7DC9">
        <w:rPr>
          <w:rFonts w:ascii="Times New Roman" w:eastAsia="Times New Roman" w:hAnsi="Times New Roman" w:cs="Times New Roman"/>
          <w:b/>
          <w:bCs/>
          <w:spacing w:val="17"/>
          <w:sz w:val="24"/>
          <w:szCs w:val="24"/>
        </w:rPr>
        <w:t xml:space="preserve"> </w:t>
      </w:r>
      <w:r w:rsidRPr="007C7DC9">
        <w:rPr>
          <w:rFonts w:ascii="Times New Roman" w:eastAsia="Times New Roman" w:hAnsi="Times New Roman" w:cs="Times New Roman"/>
          <w:b/>
          <w:bCs/>
          <w:spacing w:val="-3"/>
          <w:sz w:val="24"/>
          <w:szCs w:val="24"/>
        </w:rPr>
        <w:t>f</w:t>
      </w:r>
      <w:r w:rsidRPr="007C7DC9">
        <w:rPr>
          <w:rFonts w:ascii="Times New Roman" w:eastAsia="Times New Roman" w:hAnsi="Times New Roman" w:cs="Times New Roman"/>
          <w:b/>
          <w:bCs/>
          <w:sz w:val="24"/>
          <w:szCs w:val="24"/>
        </w:rPr>
        <w:t>i</w:t>
      </w:r>
      <w:r w:rsidRPr="007C7DC9">
        <w:rPr>
          <w:rFonts w:ascii="Times New Roman" w:eastAsia="Times New Roman" w:hAnsi="Times New Roman" w:cs="Times New Roman"/>
          <w:b/>
          <w:bCs/>
          <w:spacing w:val="-5"/>
          <w:sz w:val="24"/>
          <w:szCs w:val="24"/>
        </w:rPr>
        <w:t>l</w:t>
      </w:r>
      <w:r w:rsidRPr="007C7DC9">
        <w:rPr>
          <w:rFonts w:ascii="Times New Roman" w:eastAsia="Times New Roman" w:hAnsi="Times New Roman" w:cs="Times New Roman"/>
          <w:b/>
          <w:bCs/>
          <w:sz w:val="24"/>
          <w:szCs w:val="24"/>
        </w:rPr>
        <w:t>e a</w:t>
      </w:r>
      <w:r w:rsidRPr="007C7DC9">
        <w:rPr>
          <w:rFonts w:ascii="Times New Roman" w:eastAsia="Times New Roman" w:hAnsi="Times New Roman" w:cs="Times New Roman"/>
          <w:b/>
          <w:bCs/>
          <w:spacing w:val="17"/>
          <w:sz w:val="24"/>
          <w:szCs w:val="24"/>
        </w:rPr>
        <w:t xml:space="preserve"> </w:t>
      </w:r>
      <w:r w:rsidRPr="007C7DC9">
        <w:rPr>
          <w:rFonts w:ascii="Times New Roman" w:eastAsia="Times New Roman" w:hAnsi="Times New Roman" w:cs="Times New Roman"/>
          <w:b/>
          <w:bCs/>
          <w:sz w:val="24"/>
          <w:szCs w:val="24"/>
        </w:rPr>
        <w:t>w</w:t>
      </w:r>
      <w:r w:rsidRPr="007C7DC9">
        <w:rPr>
          <w:rFonts w:ascii="Times New Roman" w:eastAsia="Times New Roman" w:hAnsi="Times New Roman" w:cs="Times New Roman"/>
          <w:b/>
          <w:bCs/>
          <w:spacing w:val="-6"/>
          <w:sz w:val="24"/>
          <w:szCs w:val="24"/>
        </w:rPr>
        <w:t>r</w:t>
      </w:r>
      <w:r w:rsidRPr="007C7DC9">
        <w:rPr>
          <w:rFonts w:ascii="Times New Roman" w:eastAsia="Times New Roman" w:hAnsi="Times New Roman" w:cs="Times New Roman"/>
          <w:b/>
          <w:bCs/>
          <w:sz w:val="24"/>
          <w:szCs w:val="24"/>
        </w:rPr>
        <w:t>i</w:t>
      </w:r>
      <w:r w:rsidRPr="007C7DC9">
        <w:rPr>
          <w:rFonts w:ascii="Times New Roman" w:eastAsia="Times New Roman" w:hAnsi="Times New Roman" w:cs="Times New Roman"/>
          <w:b/>
          <w:bCs/>
          <w:spacing w:val="1"/>
          <w:sz w:val="24"/>
          <w:szCs w:val="24"/>
        </w:rPr>
        <w:t>t</w:t>
      </w:r>
      <w:r w:rsidRPr="007C7DC9">
        <w:rPr>
          <w:rFonts w:ascii="Times New Roman" w:eastAsia="Times New Roman" w:hAnsi="Times New Roman" w:cs="Times New Roman"/>
          <w:b/>
          <w:bCs/>
          <w:sz w:val="24"/>
          <w:szCs w:val="24"/>
        </w:rPr>
        <w:t xml:space="preserve">ten </w:t>
      </w:r>
      <w:r w:rsidRPr="007C7DC9">
        <w:rPr>
          <w:rFonts w:ascii="Times New Roman" w:eastAsia="Times New Roman" w:hAnsi="Times New Roman" w:cs="Times New Roman"/>
          <w:b/>
          <w:bCs/>
          <w:spacing w:val="8"/>
          <w:sz w:val="24"/>
          <w:szCs w:val="24"/>
        </w:rPr>
        <w:t>response</w:t>
      </w:r>
      <w:r w:rsidRPr="007C7DC9">
        <w:rPr>
          <w:rFonts w:ascii="Times New Roman" w:eastAsia="Times New Roman" w:hAnsi="Times New Roman" w:cs="Times New Roman"/>
          <w:b/>
          <w:bCs/>
          <w:sz w:val="24"/>
          <w:szCs w:val="24"/>
        </w:rPr>
        <w:t xml:space="preserve"> </w:t>
      </w:r>
      <w:r w:rsidRPr="007C7DC9">
        <w:rPr>
          <w:rFonts w:ascii="Times New Roman" w:eastAsia="Times New Roman" w:hAnsi="Times New Roman" w:cs="Times New Roman"/>
          <w:b/>
          <w:bCs/>
          <w:spacing w:val="3"/>
          <w:sz w:val="24"/>
          <w:szCs w:val="24"/>
        </w:rPr>
        <w:t>t</w:t>
      </w:r>
      <w:r w:rsidRPr="007C7DC9">
        <w:rPr>
          <w:rFonts w:ascii="Times New Roman" w:eastAsia="Times New Roman" w:hAnsi="Times New Roman" w:cs="Times New Roman"/>
          <w:b/>
          <w:bCs/>
          <w:sz w:val="24"/>
          <w:szCs w:val="24"/>
        </w:rPr>
        <w:t>o</w:t>
      </w:r>
      <w:r w:rsidRPr="007C7DC9">
        <w:rPr>
          <w:rFonts w:ascii="Times New Roman" w:eastAsia="Times New Roman" w:hAnsi="Times New Roman" w:cs="Times New Roman"/>
          <w:b/>
          <w:bCs/>
          <w:spacing w:val="15"/>
          <w:sz w:val="24"/>
          <w:szCs w:val="24"/>
        </w:rPr>
        <w:t xml:space="preserve"> </w:t>
      </w:r>
      <w:r w:rsidRPr="007C7DC9">
        <w:rPr>
          <w:rFonts w:ascii="Times New Roman" w:eastAsia="Times New Roman" w:hAnsi="Times New Roman" w:cs="Times New Roman"/>
          <w:b/>
          <w:bCs/>
          <w:sz w:val="24"/>
          <w:szCs w:val="24"/>
        </w:rPr>
        <w:t>t</w:t>
      </w:r>
      <w:r w:rsidRPr="007C7DC9">
        <w:rPr>
          <w:rFonts w:ascii="Times New Roman" w:eastAsia="Times New Roman" w:hAnsi="Times New Roman" w:cs="Times New Roman"/>
          <w:b/>
          <w:bCs/>
          <w:spacing w:val="3"/>
          <w:sz w:val="24"/>
          <w:szCs w:val="24"/>
        </w:rPr>
        <w:t>h</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a</w:t>
      </w:r>
      <w:r w:rsidRPr="007C7DC9">
        <w:rPr>
          <w:rFonts w:ascii="Times New Roman" w:eastAsia="Times New Roman" w:hAnsi="Times New Roman" w:cs="Times New Roman"/>
          <w:b/>
          <w:bCs/>
          <w:spacing w:val="2"/>
          <w:sz w:val="24"/>
          <w:szCs w:val="24"/>
        </w:rPr>
        <w:t>b</w:t>
      </w:r>
      <w:r w:rsidRPr="007C7DC9">
        <w:rPr>
          <w:rFonts w:ascii="Times New Roman" w:eastAsia="Times New Roman" w:hAnsi="Times New Roman" w:cs="Times New Roman"/>
          <w:b/>
          <w:bCs/>
          <w:sz w:val="24"/>
          <w:szCs w:val="24"/>
        </w:rPr>
        <w:t>ove</w:t>
      </w:r>
      <w:r w:rsidRPr="007C7DC9">
        <w:rPr>
          <w:rFonts w:ascii="Times New Roman" w:eastAsia="Times New Roman" w:hAnsi="Times New Roman" w:cs="Times New Roman"/>
          <w:b/>
          <w:bCs/>
          <w:spacing w:val="25"/>
          <w:sz w:val="24"/>
          <w:szCs w:val="24"/>
        </w:rPr>
        <w:t xml:space="preserve"> </w:t>
      </w:r>
      <w:r w:rsidRPr="007C7DC9">
        <w:rPr>
          <w:rFonts w:ascii="Times New Roman" w:eastAsia="Times New Roman" w:hAnsi="Times New Roman" w:cs="Times New Roman"/>
          <w:b/>
          <w:bCs/>
          <w:spacing w:val="5"/>
          <w:sz w:val="24"/>
          <w:szCs w:val="24"/>
        </w:rPr>
        <w:t>M</w:t>
      </w:r>
      <w:r w:rsidRPr="007C7DC9">
        <w:rPr>
          <w:rFonts w:ascii="Times New Roman" w:eastAsia="Times New Roman" w:hAnsi="Times New Roman" w:cs="Times New Roman"/>
          <w:b/>
          <w:bCs/>
          <w:sz w:val="24"/>
          <w:szCs w:val="24"/>
        </w:rPr>
        <w:t>ot</w:t>
      </w:r>
      <w:r w:rsidRPr="007C7DC9">
        <w:rPr>
          <w:rFonts w:ascii="Times New Roman" w:eastAsia="Times New Roman" w:hAnsi="Times New Roman" w:cs="Times New Roman"/>
          <w:b/>
          <w:bCs/>
          <w:spacing w:val="2"/>
          <w:sz w:val="24"/>
          <w:szCs w:val="24"/>
        </w:rPr>
        <w:t>i</w:t>
      </w:r>
      <w:r w:rsidRPr="007C7DC9">
        <w:rPr>
          <w:rFonts w:ascii="Times New Roman" w:eastAsia="Times New Roman" w:hAnsi="Times New Roman" w:cs="Times New Roman"/>
          <w:b/>
          <w:bCs/>
          <w:sz w:val="24"/>
          <w:szCs w:val="24"/>
        </w:rPr>
        <w:t>on</w:t>
      </w:r>
      <w:r w:rsidRPr="007C7DC9">
        <w:rPr>
          <w:rFonts w:ascii="Times New Roman" w:eastAsia="Times New Roman" w:hAnsi="Times New Roman" w:cs="Times New Roman"/>
          <w:b/>
          <w:bCs/>
          <w:spacing w:val="39"/>
          <w:sz w:val="24"/>
          <w:szCs w:val="24"/>
        </w:rPr>
        <w:t xml:space="preserve"> </w:t>
      </w:r>
      <w:r w:rsidRPr="007C7DC9">
        <w:rPr>
          <w:rFonts w:ascii="Times New Roman" w:eastAsia="Times New Roman" w:hAnsi="Times New Roman" w:cs="Times New Roman"/>
          <w:b/>
          <w:bCs/>
          <w:sz w:val="24"/>
          <w:szCs w:val="24"/>
        </w:rPr>
        <w:t>to</w:t>
      </w:r>
      <w:r w:rsidRPr="007C7DC9">
        <w:rPr>
          <w:rFonts w:ascii="Times New Roman" w:eastAsia="Times New Roman" w:hAnsi="Times New Roman" w:cs="Times New Roman"/>
          <w:b/>
          <w:bCs/>
          <w:spacing w:val="17"/>
          <w:sz w:val="24"/>
          <w:szCs w:val="24"/>
        </w:rPr>
        <w:t xml:space="preserve"> </w:t>
      </w:r>
      <w:r w:rsidRPr="007C7DC9">
        <w:rPr>
          <w:rFonts w:ascii="Times New Roman" w:eastAsia="Times New Roman" w:hAnsi="Times New Roman" w:cs="Times New Roman"/>
          <w:b/>
          <w:bCs/>
          <w:spacing w:val="4"/>
          <w:sz w:val="24"/>
          <w:szCs w:val="24"/>
        </w:rPr>
        <w:t>M</w:t>
      </w:r>
      <w:r w:rsidRPr="007C7DC9">
        <w:rPr>
          <w:rFonts w:ascii="Times New Roman" w:eastAsia="Times New Roman" w:hAnsi="Times New Roman" w:cs="Times New Roman"/>
          <w:b/>
          <w:bCs/>
          <w:sz w:val="24"/>
          <w:szCs w:val="24"/>
        </w:rPr>
        <w:t>odify</w:t>
      </w:r>
      <w:r w:rsidRPr="007C7DC9">
        <w:rPr>
          <w:rFonts w:ascii="Times New Roman" w:eastAsia="Times New Roman" w:hAnsi="Times New Roman" w:cs="Times New Roman"/>
          <w:b/>
          <w:bCs/>
          <w:spacing w:val="23"/>
          <w:sz w:val="24"/>
          <w:szCs w:val="24"/>
        </w:rPr>
        <w:t xml:space="preserve"> </w:t>
      </w:r>
      <w:r w:rsidRPr="007C7DC9">
        <w:rPr>
          <w:rFonts w:ascii="Times New Roman" w:eastAsia="Times New Roman" w:hAnsi="Times New Roman" w:cs="Times New Roman"/>
          <w:b/>
          <w:bCs/>
          <w:sz w:val="24"/>
          <w:szCs w:val="24"/>
        </w:rPr>
        <w:t>S</w:t>
      </w:r>
      <w:r w:rsidRPr="007C7DC9">
        <w:rPr>
          <w:rFonts w:ascii="Times New Roman" w:eastAsia="Times New Roman" w:hAnsi="Times New Roman" w:cs="Times New Roman"/>
          <w:b/>
          <w:bCs/>
          <w:spacing w:val="3"/>
          <w:sz w:val="24"/>
          <w:szCs w:val="24"/>
        </w:rPr>
        <w:t>t</w:t>
      </w:r>
      <w:r w:rsidRPr="007C7DC9">
        <w:rPr>
          <w:rFonts w:ascii="Times New Roman" w:eastAsia="Times New Roman" w:hAnsi="Times New Roman" w:cs="Times New Roman"/>
          <w:b/>
          <w:bCs/>
          <w:sz w:val="24"/>
          <w:szCs w:val="24"/>
        </w:rPr>
        <w:t>ay</w:t>
      </w:r>
      <w:r w:rsidRPr="007C7DC9">
        <w:rPr>
          <w:rFonts w:ascii="Times New Roman" w:eastAsia="Times New Roman" w:hAnsi="Times New Roman" w:cs="Times New Roman"/>
          <w:b/>
          <w:bCs/>
          <w:spacing w:val="25"/>
          <w:sz w:val="24"/>
          <w:szCs w:val="24"/>
        </w:rPr>
        <w:t xml:space="preserve"> </w:t>
      </w:r>
      <w:r w:rsidRPr="007C7DC9">
        <w:rPr>
          <w:rFonts w:ascii="Times New Roman" w:eastAsia="Times New Roman" w:hAnsi="Times New Roman" w:cs="Times New Roman"/>
          <w:b/>
          <w:bCs/>
          <w:sz w:val="24"/>
          <w:szCs w:val="24"/>
        </w:rPr>
        <w:t>with</w:t>
      </w:r>
      <w:r w:rsidRPr="007C7DC9">
        <w:rPr>
          <w:rFonts w:ascii="Times New Roman" w:eastAsia="Times New Roman" w:hAnsi="Times New Roman" w:cs="Times New Roman"/>
          <w:b/>
          <w:bCs/>
          <w:spacing w:val="31"/>
          <w:sz w:val="24"/>
          <w:szCs w:val="24"/>
        </w:rPr>
        <w:t xml:space="preserve"> </w:t>
      </w:r>
      <w:r w:rsidRPr="007C7DC9">
        <w:rPr>
          <w:rFonts w:ascii="Times New Roman" w:eastAsia="Times New Roman" w:hAnsi="Times New Roman" w:cs="Times New Roman"/>
          <w:b/>
          <w:bCs/>
          <w:w w:val="114"/>
          <w:sz w:val="24"/>
          <w:szCs w:val="24"/>
        </w:rPr>
        <w:t>t</w:t>
      </w:r>
      <w:r w:rsidRPr="007C7DC9">
        <w:rPr>
          <w:rFonts w:ascii="Times New Roman" w:eastAsia="Times New Roman" w:hAnsi="Times New Roman" w:cs="Times New Roman"/>
          <w:b/>
          <w:bCs/>
          <w:spacing w:val="3"/>
          <w:w w:val="114"/>
          <w:sz w:val="24"/>
          <w:szCs w:val="24"/>
        </w:rPr>
        <w:t>h</w:t>
      </w:r>
      <w:r w:rsidRPr="007C7DC9">
        <w:rPr>
          <w:rFonts w:ascii="Times New Roman" w:eastAsia="Times New Roman" w:hAnsi="Times New Roman" w:cs="Times New Roman"/>
          <w:b/>
          <w:bCs/>
          <w:sz w:val="24"/>
          <w:szCs w:val="24"/>
        </w:rPr>
        <w:t xml:space="preserve">e </w:t>
      </w:r>
      <w:r w:rsidRPr="007C7DC9">
        <w:rPr>
          <w:rFonts w:ascii="Times New Roman" w:eastAsia="Times New Roman" w:hAnsi="Times New Roman" w:cs="Times New Roman"/>
          <w:b/>
          <w:bCs/>
          <w:w w:val="110"/>
          <w:sz w:val="24"/>
          <w:szCs w:val="24"/>
        </w:rPr>
        <w:t>pa</w:t>
      </w:r>
      <w:r w:rsidRPr="007C7DC9">
        <w:rPr>
          <w:rFonts w:ascii="Times New Roman" w:eastAsia="Times New Roman" w:hAnsi="Times New Roman" w:cs="Times New Roman"/>
          <w:b/>
          <w:bCs/>
          <w:spacing w:val="-5"/>
          <w:w w:val="110"/>
          <w:sz w:val="24"/>
          <w:szCs w:val="24"/>
        </w:rPr>
        <w:t>r</w:t>
      </w:r>
      <w:r w:rsidRPr="007C7DC9">
        <w:rPr>
          <w:rFonts w:ascii="Times New Roman" w:eastAsia="Times New Roman" w:hAnsi="Times New Roman" w:cs="Times New Roman"/>
          <w:b/>
          <w:bCs/>
          <w:w w:val="110"/>
          <w:sz w:val="24"/>
          <w:szCs w:val="24"/>
        </w:rPr>
        <w:t>t</w:t>
      </w:r>
      <w:r w:rsidRPr="007C7DC9">
        <w:rPr>
          <w:rFonts w:ascii="Times New Roman" w:eastAsia="Times New Roman" w:hAnsi="Times New Roman" w:cs="Times New Roman"/>
          <w:b/>
          <w:bCs/>
          <w:spacing w:val="1"/>
          <w:w w:val="110"/>
          <w:sz w:val="24"/>
          <w:szCs w:val="24"/>
        </w:rPr>
        <w:t>i</w:t>
      </w:r>
      <w:r w:rsidRPr="007C7DC9">
        <w:rPr>
          <w:rFonts w:ascii="Times New Roman" w:eastAsia="Times New Roman" w:hAnsi="Times New Roman" w:cs="Times New Roman"/>
          <w:b/>
          <w:bCs/>
          <w:w w:val="110"/>
          <w:sz w:val="24"/>
          <w:szCs w:val="24"/>
        </w:rPr>
        <w:t>cu</w:t>
      </w:r>
      <w:r w:rsidRPr="007C7DC9">
        <w:rPr>
          <w:rFonts w:ascii="Times New Roman" w:eastAsia="Times New Roman" w:hAnsi="Times New Roman" w:cs="Times New Roman"/>
          <w:b/>
          <w:bCs/>
          <w:spacing w:val="-4"/>
          <w:w w:val="110"/>
          <w:sz w:val="24"/>
          <w:szCs w:val="24"/>
        </w:rPr>
        <w:t>l</w:t>
      </w:r>
      <w:r w:rsidRPr="007C7DC9">
        <w:rPr>
          <w:rFonts w:ascii="Times New Roman" w:eastAsia="Times New Roman" w:hAnsi="Times New Roman" w:cs="Times New Roman"/>
          <w:b/>
          <w:bCs/>
          <w:w w:val="110"/>
          <w:sz w:val="24"/>
          <w:szCs w:val="24"/>
        </w:rPr>
        <w:t>a</w:t>
      </w:r>
      <w:r w:rsidRPr="007C7DC9">
        <w:rPr>
          <w:rFonts w:ascii="Times New Roman" w:eastAsia="Times New Roman" w:hAnsi="Times New Roman" w:cs="Times New Roman"/>
          <w:b/>
          <w:bCs/>
          <w:spacing w:val="-7"/>
          <w:w w:val="110"/>
          <w:sz w:val="24"/>
          <w:szCs w:val="24"/>
        </w:rPr>
        <w:t>r</w:t>
      </w:r>
      <w:r w:rsidRPr="007C7DC9">
        <w:rPr>
          <w:rFonts w:ascii="Times New Roman" w:eastAsia="Times New Roman" w:hAnsi="Times New Roman" w:cs="Times New Roman"/>
          <w:b/>
          <w:bCs/>
          <w:w w:val="110"/>
          <w:sz w:val="24"/>
          <w:szCs w:val="24"/>
        </w:rPr>
        <w:t>i</w:t>
      </w:r>
      <w:r w:rsidRPr="007C7DC9">
        <w:rPr>
          <w:rFonts w:ascii="Times New Roman" w:eastAsia="Times New Roman" w:hAnsi="Times New Roman" w:cs="Times New Roman"/>
          <w:b/>
          <w:bCs/>
          <w:spacing w:val="2"/>
          <w:w w:val="110"/>
          <w:sz w:val="24"/>
          <w:szCs w:val="24"/>
        </w:rPr>
        <w:t>t</w:t>
      </w:r>
      <w:r w:rsidRPr="007C7DC9">
        <w:rPr>
          <w:rFonts w:ascii="Times New Roman" w:eastAsia="Times New Roman" w:hAnsi="Times New Roman" w:cs="Times New Roman"/>
          <w:b/>
          <w:bCs/>
          <w:w w:val="110"/>
          <w:sz w:val="24"/>
          <w:szCs w:val="24"/>
        </w:rPr>
        <w:t>y</w:t>
      </w:r>
      <w:r w:rsidRPr="007C7DC9">
        <w:rPr>
          <w:rFonts w:ascii="Times New Roman" w:eastAsia="Times New Roman" w:hAnsi="Times New Roman" w:cs="Times New Roman"/>
          <w:b/>
          <w:bCs/>
          <w:spacing w:val="6"/>
          <w:w w:val="110"/>
          <w:sz w:val="24"/>
          <w:szCs w:val="24"/>
        </w:rPr>
        <w:t xml:space="preserve"> </w:t>
      </w:r>
      <w:r w:rsidRPr="007C7DC9">
        <w:rPr>
          <w:rFonts w:ascii="Times New Roman" w:eastAsia="Times New Roman" w:hAnsi="Times New Roman" w:cs="Times New Roman"/>
          <w:b/>
          <w:bCs/>
          <w:spacing w:val="-7"/>
          <w:w w:val="110"/>
          <w:sz w:val="24"/>
          <w:szCs w:val="24"/>
        </w:rPr>
        <w:t>r</w:t>
      </w:r>
      <w:r w:rsidRPr="007C7DC9">
        <w:rPr>
          <w:rFonts w:ascii="Times New Roman" w:eastAsia="Times New Roman" w:hAnsi="Times New Roman" w:cs="Times New Roman"/>
          <w:b/>
          <w:bCs/>
          <w:w w:val="110"/>
          <w:sz w:val="24"/>
          <w:szCs w:val="24"/>
        </w:rPr>
        <w:t>equi</w:t>
      </w:r>
      <w:r w:rsidRPr="007C7DC9">
        <w:rPr>
          <w:rFonts w:ascii="Times New Roman" w:eastAsia="Times New Roman" w:hAnsi="Times New Roman" w:cs="Times New Roman"/>
          <w:b/>
          <w:bCs/>
          <w:spacing w:val="-7"/>
          <w:w w:val="110"/>
          <w:sz w:val="24"/>
          <w:szCs w:val="24"/>
        </w:rPr>
        <w:t>r</w:t>
      </w:r>
      <w:r w:rsidRPr="007C7DC9">
        <w:rPr>
          <w:rFonts w:ascii="Times New Roman" w:eastAsia="Times New Roman" w:hAnsi="Times New Roman" w:cs="Times New Roman"/>
          <w:b/>
          <w:bCs/>
          <w:w w:val="110"/>
          <w:sz w:val="24"/>
          <w:szCs w:val="24"/>
        </w:rPr>
        <w:t>ed</w:t>
      </w:r>
      <w:r w:rsidRPr="007C7DC9">
        <w:rPr>
          <w:rFonts w:ascii="Times New Roman" w:eastAsia="Times New Roman" w:hAnsi="Times New Roman" w:cs="Times New Roman"/>
          <w:b/>
          <w:bCs/>
          <w:spacing w:val="4"/>
          <w:w w:val="110"/>
          <w:sz w:val="24"/>
          <w:szCs w:val="24"/>
        </w:rPr>
        <w:t xml:space="preserve"> </w:t>
      </w:r>
      <w:r w:rsidRPr="007C7DC9">
        <w:rPr>
          <w:rFonts w:ascii="Times New Roman" w:eastAsia="Times New Roman" w:hAnsi="Times New Roman" w:cs="Times New Roman"/>
          <w:b/>
          <w:bCs/>
          <w:sz w:val="24"/>
          <w:szCs w:val="24"/>
        </w:rPr>
        <w:t>by</w:t>
      </w:r>
      <w:r w:rsidRPr="007C7DC9">
        <w:rPr>
          <w:rFonts w:ascii="Times New Roman" w:eastAsia="Times New Roman" w:hAnsi="Times New Roman" w:cs="Times New Roman"/>
          <w:b/>
          <w:bCs/>
          <w:spacing w:val="15"/>
          <w:sz w:val="24"/>
          <w:szCs w:val="24"/>
        </w:rPr>
        <w:t xml:space="preserve"> </w:t>
      </w:r>
      <w:r w:rsidRPr="007C7DC9">
        <w:rPr>
          <w:rFonts w:ascii="Times New Roman" w:eastAsia="Times New Roman" w:hAnsi="Times New Roman" w:cs="Times New Roman"/>
          <w:b/>
          <w:bCs/>
          <w:spacing w:val="4"/>
          <w:sz w:val="24"/>
          <w:szCs w:val="24"/>
        </w:rPr>
        <w:t>M</w:t>
      </w:r>
      <w:r w:rsidRPr="007C7DC9">
        <w:rPr>
          <w:rFonts w:ascii="Times New Roman" w:eastAsia="Times New Roman" w:hAnsi="Times New Roman" w:cs="Times New Roman"/>
          <w:b/>
          <w:bCs/>
          <w:sz w:val="24"/>
          <w:szCs w:val="24"/>
        </w:rPr>
        <w:t>on</w:t>
      </w:r>
      <w:r w:rsidRPr="007C7DC9">
        <w:rPr>
          <w:rFonts w:ascii="Times New Roman" w:eastAsia="Times New Roman" w:hAnsi="Times New Roman" w:cs="Times New Roman"/>
          <w:b/>
          <w:bCs/>
          <w:spacing w:val="3"/>
          <w:sz w:val="24"/>
          <w:szCs w:val="24"/>
        </w:rPr>
        <w:t>t</w:t>
      </w:r>
      <w:r w:rsidRPr="007C7DC9">
        <w:rPr>
          <w:rFonts w:ascii="Times New Roman" w:eastAsia="Times New Roman" w:hAnsi="Times New Roman" w:cs="Times New Roman"/>
          <w:b/>
          <w:bCs/>
          <w:sz w:val="24"/>
          <w:szCs w:val="24"/>
        </w:rPr>
        <w:t>.</w:t>
      </w:r>
      <w:r w:rsidRPr="007C7DC9">
        <w:rPr>
          <w:rFonts w:ascii="Times New Roman" w:eastAsia="Times New Roman" w:hAnsi="Times New Roman" w:cs="Times New Roman"/>
          <w:b/>
          <w:bCs/>
          <w:spacing w:val="42"/>
          <w:sz w:val="24"/>
          <w:szCs w:val="24"/>
        </w:rPr>
        <w:t xml:space="preserve"> </w:t>
      </w:r>
      <w:r w:rsidRPr="007C7DC9">
        <w:rPr>
          <w:rFonts w:ascii="Times New Roman" w:eastAsia="Times New Roman" w:hAnsi="Times New Roman" w:cs="Times New Roman"/>
          <w:b/>
          <w:bCs/>
          <w:sz w:val="24"/>
          <w:szCs w:val="24"/>
        </w:rPr>
        <w:t>LBR</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4001-1</w:t>
      </w:r>
      <w:r w:rsidRPr="007C7DC9">
        <w:rPr>
          <w:rFonts w:ascii="Times New Roman" w:eastAsia="Times New Roman" w:hAnsi="Times New Roman" w:cs="Times New Roman"/>
          <w:b/>
          <w:bCs/>
          <w:spacing w:val="3"/>
          <w:sz w:val="24"/>
          <w:szCs w:val="24"/>
        </w:rPr>
        <w:t>(</w:t>
      </w:r>
      <w:r w:rsidRPr="007C7DC9">
        <w:rPr>
          <w:rFonts w:ascii="Times New Roman" w:eastAsia="Times New Roman" w:hAnsi="Times New Roman" w:cs="Times New Roman"/>
          <w:b/>
          <w:bCs/>
          <w:sz w:val="24"/>
          <w:szCs w:val="24"/>
        </w:rPr>
        <w:t>c),</w:t>
      </w:r>
      <w:r w:rsidRPr="007C7DC9">
        <w:rPr>
          <w:rFonts w:ascii="Times New Roman" w:eastAsia="Times New Roman" w:hAnsi="Times New Roman" w:cs="Times New Roman"/>
          <w:b/>
          <w:bCs/>
          <w:spacing w:val="6"/>
          <w:sz w:val="24"/>
          <w:szCs w:val="24"/>
        </w:rPr>
        <w:t xml:space="preserve"> </w:t>
      </w:r>
      <w:r w:rsidRPr="007C7DC9">
        <w:rPr>
          <w:rFonts w:ascii="Times New Roman" w:eastAsia="Times New Roman" w:hAnsi="Times New Roman" w:cs="Times New Roman"/>
          <w:b/>
          <w:bCs/>
          <w:sz w:val="24"/>
          <w:szCs w:val="24"/>
        </w:rPr>
        <w:t>and</w:t>
      </w:r>
      <w:r w:rsidRPr="007C7DC9">
        <w:rPr>
          <w:rFonts w:ascii="Times New Roman" w:eastAsia="Times New Roman" w:hAnsi="Times New Roman" w:cs="Times New Roman"/>
          <w:b/>
          <w:bCs/>
          <w:spacing w:val="42"/>
          <w:sz w:val="24"/>
          <w:szCs w:val="24"/>
        </w:rPr>
        <w:t xml:space="preserve"> </w:t>
      </w:r>
      <w:r w:rsidRPr="007C7DC9">
        <w:rPr>
          <w:rFonts w:ascii="Times New Roman" w:eastAsia="Times New Roman" w:hAnsi="Times New Roman" w:cs="Times New Roman"/>
          <w:b/>
          <w:bCs/>
          <w:spacing w:val="-6"/>
          <w:w w:val="108"/>
          <w:sz w:val="24"/>
          <w:szCs w:val="24"/>
        </w:rPr>
        <w:t>r</w:t>
      </w:r>
      <w:r w:rsidRPr="007C7DC9">
        <w:rPr>
          <w:rFonts w:ascii="Times New Roman" w:eastAsia="Times New Roman" w:hAnsi="Times New Roman" w:cs="Times New Roman"/>
          <w:b/>
          <w:bCs/>
          <w:w w:val="108"/>
          <w:sz w:val="24"/>
          <w:szCs w:val="24"/>
        </w:rPr>
        <w:t>eque</w:t>
      </w:r>
      <w:r w:rsidRPr="007C7DC9">
        <w:rPr>
          <w:rFonts w:ascii="Times New Roman" w:eastAsia="Times New Roman" w:hAnsi="Times New Roman" w:cs="Times New Roman"/>
          <w:b/>
          <w:bCs/>
          <w:spacing w:val="-2"/>
          <w:w w:val="108"/>
          <w:sz w:val="24"/>
          <w:szCs w:val="24"/>
        </w:rPr>
        <w:t>s</w:t>
      </w:r>
      <w:r w:rsidRPr="007C7DC9">
        <w:rPr>
          <w:rFonts w:ascii="Times New Roman" w:eastAsia="Times New Roman" w:hAnsi="Times New Roman" w:cs="Times New Roman"/>
          <w:b/>
          <w:bCs/>
          <w:w w:val="108"/>
          <w:sz w:val="24"/>
          <w:szCs w:val="24"/>
        </w:rPr>
        <w:t>t</w:t>
      </w:r>
      <w:r w:rsidRPr="007C7DC9">
        <w:rPr>
          <w:rFonts w:ascii="Times New Roman" w:eastAsia="Times New Roman" w:hAnsi="Times New Roman" w:cs="Times New Roman"/>
          <w:b/>
          <w:bCs/>
          <w:spacing w:val="4"/>
          <w:w w:val="108"/>
          <w:sz w:val="24"/>
          <w:szCs w:val="24"/>
        </w:rPr>
        <w:t xml:space="preserve"> </w:t>
      </w:r>
      <w:r w:rsidRPr="007C7DC9">
        <w:rPr>
          <w:rFonts w:ascii="Times New Roman" w:eastAsia="Times New Roman" w:hAnsi="Times New Roman" w:cs="Times New Roman"/>
          <w:b/>
          <w:bCs/>
          <w:sz w:val="24"/>
          <w:szCs w:val="24"/>
        </w:rPr>
        <w:t>a</w:t>
      </w:r>
      <w:r w:rsidRPr="007C7DC9">
        <w:rPr>
          <w:rFonts w:ascii="Times New Roman" w:eastAsia="Times New Roman" w:hAnsi="Times New Roman" w:cs="Times New Roman"/>
          <w:b/>
          <w:bCs/>
          <w:spacing w:val="15"/>
          <w:sz w:val="24"/>
          <w:szCs w:val="24"/>
        </w:rPr>
        <w:t xml:space="preserve"> </w:t>
      </w:r>
      <w:r w:rsidRPr="007C7DC9">
        <w:rPr>
          <w:rFonts w:ascii="Times New Roman" w:eastAsia="Times New Roman" w:hAnsi="Times New Roman" w:cs="Times New Roman"/>
          <w:b/>
          <w:bCs/>
          <w:sz w:val="24"/>
          <w:szCs w:val="24"/>
        </w:rPr>
        <w:t>hea</w:t>
      </w:r>
      <w:r w:rsidRPr="007C7DC9">
        <w:rPr>
          <w:rFonts w:ascii="Times New Roman" w:eastAsia="Times New Roman" w:hAnsi="Times New Roman" w:cs="Times New Roman"/>
          <w:b/>
          <w:bCs/>
          <w:spacing w:val="-7"/>
          <w:sz w:val="24"/>
          <w:szCs w:val="24"/>
        </w:rPr>
        <w:t>r</w:t>
      </w:r>
      <w:r w:rsidRPr="007C7DC9">
        <w:rPr>
          <w:rFonts w:ascii="Times New Roman" w:eastAsia="Times New Roman" w:hAnsi="Times New Roman" w:cs="Times New Roman"/>
          <w:b/>
          <w:bCs/>
          <w:sz w:val="24"/>
          <w:szCs w:val="24"/>
        </w:rPr>
        <w:t xml:space="preserve">ing, </w:t>
      </w:r>
      <w:r w:rsidRPr="007C7DC9">
        <w:rPr>
          <w:rFonts w:ascii="Times New Roman" w:eastAsia="Times New Roman" w:hAnsi="Times New Roman" w:cs="Times New Roman"/>
          <w:b/>
          <w:bCs/>
          <w:spacing w:val="5"/>
          <w:sz w:val="24"/>
          <w:szCs w:val="24"/>
        </w:rPr>
        <w:t>within</w:t>
      </w:r>
      <w:r w:rsidRPr="007C7DC9">
        <w:rPr>
          <w:rFonts w:ascii="Times New Roman" w:eastAsia="Times New Roman" w:hAnsi="Times New Roman" w:cs="Times New Roman"/>
          <w:b/>
          <w:bCs/>
          <w:spacing w:val="43"/>
          <w:sz w:val="24"/>
          <w:szCs w:val="24"/>
        </w:rPr>
        <w:t xml:space="preserve"> </w:t>
      </w:r>
      <w:r w:rsidRPr="007C7DC9">
        <w:rPr>
          <w:rFonts w:ascii="Times New Roman" w:eastAsia="Times New Roman" w:hAnsi="Times New Roman" w:cs="Times New Roman"/>
          <w:b/>
          <w:bCs/>
          <w:spacing w:val="-3"/>
          <w:sz w:val="24"/>
          <w:szCs w:val="24"/>
        </w:rPr>
        <w:t>f</w:t>
      </w:r>
      <w:r w:rsidRPr="007C7DC9">
        <w:rPr>
          <w:rFonts w:ascii="Times New Roman" w:eastAsia="Times New Roman" w:hAnsi="Times New Roman" w:cs="Times New Roman"/>
          <w:b/>
          <w:bCs/>
          <w:sz w:val="24"/>
          <w:szCs w:val="24"/>
        </w:rPr>
        <w:t>ou</w:t>
      </w:r>
      <w:r w:rsidRPr="007C7DC9">
        <w:rPr>
          <w:rFonts w:ascii="Times New Roman" w:eastAsia="Times New Roman" w:hAnsi="Times New Roman" w:cs="Times New Roman"/>
          <w:b/>
          <w:bCs/>
          <w:spacing w:val="-5"/>
          <w:sz w:val="24"/>
          <w:szCs w:val="24"/>
        </w:rPr>
        <w:t>r</w:t>
      </w:r>
      <w:r w:rsidRPr="007C7DC9">
        <w:rPr>
          <w:rFonts w:ascii="Times New Roman" w:eastAsia="Times New Roman" w:hAnsi="Times New Roman" w:cs="Times New Roman"/>
          <w:b/>
          <w:bCs/>
          <w:sz w:val="24"/>
          <w:szCs w:val="24"/>
        </w:rPr>
        <w:t xml:space="preserve">teen </w:t>
      </w:r>
      <w:r w:rsidRPr="007C7DC9">
        <w:rPr>
          <w:rFonts w:ascii="Times New Roman" w:eastAsia="Times New Roman" w:hAnsi="Times New Roman" w:cs="Times New Roman"/>
          <w:b/>
          <w:bCs/>
          <w:spacing w:val="5"/>
          <w:sz w:val="24"/>
          <w:szCs w:val="24"/>
        </w:rPr>
        <w:t>(</w:t>
      </w:r>
      <w:r w:rsidRPr="007C7DC9">
        <w:rPr>
          <w:rFonts w:ascii="Times New Roman" w:eastAsia="Times New Roman" w:hAnsi="Times New Roman" w:cs="Times New Roman"/>
          <w:b/>
          <w:bCs/>
          <w:sz w:val="24"/>
          <w:szCs w:val="24"/>
        </w:rPr>
        <w:t>14) days</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 xml:space="preserve">of </w:t>
      </w:r>
      <w:r w:rsidRPr="007C7DC9">
        <w:rPr>
          <w:rFonts w:ascii="Times New Roman" w:eastAsia="Times New Roman" w:hAnsi="Times New Roman" w:cs="Times New Roman"/>
          <w:b/>
          <w:bCs/>
          <w:spacing w:val="2"/>
          <w:sz w:val="24"/>
          <w:szCs w:val="24"/>
        </w:rPr>
        <w:t>t</w:t>
      </w:r>
      <w:r w:rsidRPr="007C7DC9">
        <w:rPr>
          <w:rFonts w:ascii="Times New Roman" w:eastAsia="Times New Roman" w:hAnsi="Times New Roman" w:cs="Times New Roman"/>
          <w:b/>
          <w:bCs/>
          <w:sz w:val="24"/>
          <w:szCs w:val="24"/>
        </w:rPr>
        <w:t>he</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da</w:t>
      </w:r>
      <w:r w:rsidRPr="007C7DC9">
        <w:rPr>
          <w:rFonts w:ascii="Times New Roman" w:eastAsia="Times New Roman" w:hAnsi="Times New Roman" w:cs="Times New Roman"/>
          <w:b/>
          <w:bCs/>
          <w:spacing w:val="3"/>
          <w:sz w:val="24"/>
          <w:szCs w:val="24"/>
        </w:rPr>
        <w:t>t</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38"/>
          <w:sz w:val="24"/>
          <w:szCs w:val="24"/>
        </w:rPr>
        <w:t xml:space="preserve"> </w:t>
      </w:r>
      <w:r w:rsidRPr="007C7DC9">
        <w:rPr>
          <w:rFonts w:ascii="Times New Roman" w:eastAsia="Times New Roman" w:hAnsi="Times New Roman" w:cs="Times New Roman"/>
          <w:b/>
          <w:bCs/>
          <w:sz w:val="24"/>
          <w:szCs w:val="24"/>
        </w:rPr>
        <w:t xml:space="preserve">of </w:t>
      </w:r>
      <w:r w:rsidRPr="007C7DC9">
        <w:rPr>
          <w:rFonts w:ascii="Times New Roman" w:eastAsia="Times New Roman" w:hAnsi="Times New Roman" w:cs="Times New Roman"/>
          <w:b/>
          <w:bCs/>
          <w:spacing w:val="2"/>
          <w:sz w:val="24"/>
          <w:szCs w:val="24"/>
        </w:rPr>
        <w:t>t</w:t>
      </w:r>
      <w:r w:rsidRPr="007C7DC9">
        <w:rPr>
          <w:rFonts w:ascii="Times New Roman" w:eastAsia="Times New Roman" w:hAnsi="Times New Roman" w:cs="Times New Roman"/>
          <w:b/>
          <w:bCs/>
          <w:sz w:val="24"/>
          <w:szCs w:val="24"/>
        </w:rPr>
        <w:t>his</w:t>
      </w:r>
      <w:r w:rsidRPr="007C7DC9">
        <w:rPr>
          <w:rFonts w:ascii="Times New Roman" w:eastAsia="Times New Roman" w:hAnsi="Times New Roman" w:cs="Times New Roman"/>
          <w:b/>
          <w:bCs/>
          <w:spacing w:val="24"/>
          <w:sz w:val="24"/>
          <w:szCs w:val="24"/>
        </w:rPr>
        <w:t xml:space="preserve"> </w:t>
      </w:r>
      <w:r w:rsidRPr="007C7DC9">
        <w:rPr>
          <w:rFonts w:ascii="Times New Roman" w:eastAsia="Times New Roman" w:hAnsi="Times New Roman" w:cs="Times New Roman"/>
          <w:b/>
          <w:bCs/>
          <w:sz w:val="24"/>
          <w:szCs w:val="24"/>
        </w:rPr>
        <w:t>No</w:t>
      </w:r>
      <w:r w:rsidRPr="007C7DC9">
        <w:rPr>
          <w:rFonts w:ascii="Times New Roman" w:eastAsia="Times New Roman" w:hAnsi="Times New Roman" w:cs="Times New Roman"/>
          <w:b/>
          <w:bCs/>
          <w:spacing w:val="2"/>
          <w:sz w:val="24"/>
          <w:szCs w:val="24"/>
        </w:rPr>
        <w:t>t</w:t>
      </w:r>
      <w:r w:rsidRPr="007C7DC9">
        <w:rPr>
          <w:rFonts w:ascii="Times New Roman" w:eastAsia="Times New Roman" w:hAnsi="Times New Roman" w:cs="Times New Roman"/>
          <w:b/>
          <w:bCs/>
          <w:sz w:val="24"/>
          <w:szCs w:val="24"/>
        </w:rPr>
        <w:t>ice,</w:t>
      </w:r>
      <w:r w:rsidRPr="007C7DC9">
        <w:rPr>
          <w:rFonts w:ascii="Times New Roman" w:eastAsia="Times New Roman" w:hAnsi="Times New Roman" w:cs="Times New Roman"/>
          <w:b/>
          <w:bCs/>
          <w:spacing w:val="14"/>
          <w:sz w:val="24"/>
          <w:szCs w:val="24"/>
        </w:rPr>
        <w:t xml:space="preserve"> </w:t>
      </w:r>
      <w:r w:rsidRPr="007C7DC9">
        <w:rPr>
          <w:rFonts w:ascii="Times New Roman" w:eastAsia="Times New Roman" w:hAnsi="Times New Roman" w:cs="Times New Roman"/>
          <w:b/>
          <w:bCs/>
          <w:sz w:val="24"/>
          <w:szCs w:val="24"/>
        </w:rPr>
        <w:t>with</w:t>
      </w:r>
      <w:r w:rsidRPr="007C7DC9">
        <w:rPr>
          <w:rFonts w:ascii="Times New Roman" w:eastAsia="Times New Roman" w:hAnsi="Times New Roman" w:cs="Times New Roman"/>
          <w:b/>
          <w:bCs/>
          <w:spacing w:val="31"/>
          <w:sz w:val="24"/>
          <w:szCs w:val="24"/>
        </w:rPr>
        <w:t xml:space="preserve"> </w:t>
      </w:r>
      <w:r w:rsidRPr="007C7DC9">
        <w:rPr>
          <w:rFonts w:ascii="Times New Roman" w:eastAsia="Times New Roman" w:hAnsi="Times New Roman" w:cs="Times New Roman"/>
          <w:b/>
          <w:bCs/>
          <w:spacing w:val="-2"/>
          <w:sz w:val="24"/>
          <w:szCs w:val="24"/>
        </w:rPr>
        <w:t>s</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7"/>
          <w:sz w:val="24"/>
          <w:szCs w:val="24"/>
        </w:rPr>
        <w:t>r</w:t>
      </w:r>
      <w:r w:rsidRPr="007C7DC9">
        <w:rPr>
          <w:rFonts w:ascii="Times New Roman" w:eastAsia="Times New Roman" w:hAnsi="Times New Roman" w:cs="Times New Roman"/>
          <w:b/>
          <w:bCs/>
          <w:sz w:val="24"/>
          <w:szCs w:val="24"/>
        </w:rPr>
        <w:t>vice</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on</w:t>
      </w:r>
      <w:r w:rsidRPr="007C7DC9">
        <w:rPr>
          <w:rFonts w:ascii="Times New Roman" w:eastAsia="Times New Roman" w:hAnsi="Times New Roman" w:cs="Times New Roman"/>
          <w:b/>
          <w:bCs/>
          <w:spacing w:val="16"/>
          <w:sz w:val="24"/>
          <w:szCs w:val="24"/>
        </w:rPr>
        <w:t xml:space="preserve"> </w:t>
      </w:r>
      <w:r w:rsidRPr="007C7DC9">
        <w:rPr>
          <w:rFonts w:ascii="Times New Roman" w:eastAsia="Times New Roman" w:hAnsi="Times New Roman" w:cs="Times New Roman"/>
          <w:b/>
          <w:bCs/>
          <w:sz w:val="24"/>
          <w:szCs w:val="24"/>
        </w:rPr>
        <w:t>t</w:t>
      </w:r>
      <w:r w:rsidRPr="007C7DC9">
        <w:rPr>
          <w:rFonts w:ascii="Times New Roman" w:eastAsia="Times New Roman" w:hAnsi="Times New Roman" w:cs="Times New Roman"/>
          <w:b/>
          <w:bCs/>
          <w:spacing w:val="3"/>
          <w:sz w:val="24"/>
          <w:szCs w:val="24"/>
        </w:rPr>
        <w:t>h</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pacing w:val="2"/>
          <w:w w:val="107"/>
          <w:sz w:val="24"/>
          <w:szCs w:val="24"/>
        </w:rPr>
        <w:t>u</w:t>
      </w:r>
      <w:r w:rsidRPr="007C7DC9">
        <w:rPr>
          <w:rFonts w:ascii="Times New Roman" w:eastAsia="Times New Roman" w:hAnsi="Times New Roman" w:cs="Times New Roman"/>
          <w:b/>
          <w:bCs/>
          <w:w w:val="107"/>
          <w:sz w:val="24"/>
          <w:szCs w:val="24"/>
        </w:rPr>
        <w:t>nde</w:t>
      </w:r>
      <w:r w:rsidRPr="007C7DC9">
        <w:rPr>
          <w:rFonts w:ascii="Times New Roman" w:eastAsia="Times New Roman" w:hAnsi="Times New Roman" w:cs="Times New Roman"/>
          <w:b/>
          <w:bCs/>
          <w:spacing w:val="-5"/>
          <w:w w:val="107"/>
          <w:sz w:val="24"/>
          <w:szCs w:val="24"/>
        </w:rPr>
        <w:t>r</w:t>
      </w:r>
      <w:r w:rsidRPr="007C7DC9">
        <w:rPr>
          <w:rFonts w:ascii="Times New Roman" w:eastAsia="Times New Roman" w:hAnsi="Times New Roman" w:cs="Times New Roman"/>
          <w:b/>
          <w:bCs/>
          <w:spacing w:val="-2"/>
          <w:w w:val="107"/>
          <w:sz w:val="24"/>
          <w:szCs w:val="24"/>
        </w:rPr>
        <w:t>s</w:t>
      </w:r>
      <w:r w:rsidRPr="007C7DC9">
        <w:rPr>
          <w:rFonts w:ascii="Times New Roman" w:eastAsia="Times New Roman" w:hAnsi="Times New Roman" w:cs="Times New Roman"/>
          <w:b/>
          <w:bCs/>
          <w:w w:val="107"/>
          <w:sz w:val="24"/>
          <w:szCs w:val="24"/>
        </w:rPr>
        <w:t>igned</w:t>
      </w:r>
      <w:r w:rsidRPr="007C7DC9">
        <w:rPr>
          <w:rFonts w:ascii="Times New Roman" w:eastAsia="Times New Roman" w:hAnsi="Times New Roman" w:cs="Times New Roman"/>
          <w:b/>
          <w:bCs/>
          <w:spacing w:val="9"/>
          <w:w w:val="107"/>
          <w:sz w:val="24"/>
          <w:szCs w:val="24"/>
        </w:rPr>
        <w:t xml:space="preserve"> </w:t>
      </w:r>
      <w:r w:rsidRPr="007C7DC9">
        <w:rPr>
          <w:rFonts w:ascii="Times New Roman" w:eastAsia="Times New Roman" w:hAnsi="Times New Roman" w:cs="Times New Roman"/>
          <w:b/>
          <w:bCs/>
          <w:sz w:val="24"/>
          <w:szCs w:val="24"/>
        </w:rPr>
        <w:t>and</w:t>
      </w:r>
      <w:r w:rsidRPr="007C7DC9">
        <w:rPr>
          <w:rFonts w:ascii="Times New Roman" w:eastAsia="Times New Roman" w:hAnsi="Times New Roman" w:cs="Times New Roman"/>
          <w:b/>
          <w:bCs/>
          <w:spacing w:val="41"/>
          <w:sz w:val="24"/>
          <w:szCs w:val="24"/>
        </w:rPr>
        <w:t xml:space="preserve"> </w:t>
      </w:r>
      <w:r w:rsidRPr="007C7DC9">
        <w:rPr>
          <w:rFonts w:ascii="Times New Roman" w:eastAsia="Times New Roman" w:hAnsi="Times New Roman" w:cs="Times New Roman"/>
          <w:b/>
          <w:bCs/>
          <w:sz w:val="24"/>
          <w:szCs w:val="24"/>
        </w:rPr>
        <w:t>a</w:t>
      </w:r>
      <w:r w:rsidRPr="007C7DC9">
        <w:rPr>
          <w:rFonts w:ascii="Times New Roman" w:eastAsia="Times New Roman" w:hAnsi="Times New Roman" w:cs="Times New Roman"/>
          <w:b/>
          <w:bCs/>
          <w:spacing w:val="-4"/>
          <w:sz w:val="24"/>
          <w:szCs w:val="24"/>
        </w:rPr>
        <w:t>l</w:t>
      </w:r>
      <w:r w:rsidRPr="007C7DC9">
        <w:rPr>
          <w:rFonts w:ascii="Times New Roman" w:eastAsia="Times New Roman" w:hAnsi="Times New Roman" w:cs="Times New Roman"/>
          <w:b/>
          <w:bCs/>
          <w:sz w:val="24"/>
          <w:szCs w:val="24"/>
        </w:rPr>
        <w:t>l</w:t>
      </w:r>
      <w:r w:rsidRPr="007C7DC9">
        <w:rPr>
          <w:rFonts w:ascii="Times New Roman" w:eastAsia="Times New Roman" w:hAnsi="Times New Roman" w:cs="Times New Roman"/>
          <w:b/>
          <w:bCs/>
          <w:spacing w:val="9"/>
          <w:sz w:val="24"/>
          <w:szCs w:val="24"/>
        </w:rPr>
        <w:t xml:space="preserve"> </w:t>
      </w:r>
      <w:r w:rsidRPr="007C7DC9">
        <w:rPr>
          <w:rFonts w:ascii="Times New Roman" w:eastAsia="Times New Roman" w:hAnsi="Times New Roman" w:cs="Times New Roman"/>
          <w:b/>
          <w:bCs/>
          <w:sz w:val="24"/>
          <w:szCs w:val="24"/>
        </w:rPr>
        <w:t>pa</w:t>
      </w:r>
      <w:r w:rsidRPr="007C7DC9">
        <w:rPr>
          <w:rFonts w:ascii="Times New Roman" w:eastAsia="Times New Roman" w:hAnsi="Times New Roman" w:cs="Times New Roman"/>
          <w:b/>
          <w:bCs/>
          <w:spacing w:val="-5"/>
          <w:sz w:val="24"/>
          <w:szCs w:val="24"/>
        </w:rPr>
        <w:t>r</w:t>
      </w:r>
      <w:r w:rsidRPr="007C7DC9">
        <w:rPr>
          <w:rFonts w:ascii="Times New Roman" w:eastAsia="Times New Roman" w:hAnsi="Times New Roman" w:cs="Times New Roman"/>
          <w:b/>
          <w:bCs/>
          <w:sz w:val="24"/>
          <w:szCs w:val="24"/>
        </w:rPr>
        <w:t>t</w:t>
      </w:r>
      <w:r w:rsidRPr="007C7DC9">
        <w:rPr>
          <w:rFonts w:ascii="Times New Roman" w:eastAsia="Times New Roman" w:hAnsi="Times New Roman" w:cs="Times New Roman"/>
          <w:b/>
          <w:bCs/>
          <w:spacing w:val="1"/>
          <w:sz w:val="24"/>
          <w:szCs w:val="24"/>
        </w:rPr>
        <w:t>i</w:t>
      </w:r>
      <w:r w:rsidRPr="007C7DC9">
        <w:rPr>
          <w:rFonts w:ascii="Times New Roman" w:eastAsia="Times New Roman" w:hAnsi="Times New Roman" w:cs="Times New Roman"/>
          <w:b/>
          <w:bCs/>
          <w:sz w:val="24"/>
          <w:szCs w:val="24"/>
        </w:rPr>
        <w:t xml:space="preserve">es </w:t>
      </w:r>
      <w:r w:rsidRPr="007C7DC9">
        <w:rPr>
          <w:rFonts w:ascii="Times New Roman" w:eastAsia="Times New Roman" w:hAnsi="Times New Roman" w:cs="Times New Roman"/>
          <w:b/>
          <w:bCs/>
          <w:spacing w:val="3"/>
          <w:sz w:val="24"/>
          <w:szCs w:val="24"/>
        </w:rPr>
        <w:t>entitled</w:t>
      </w:r>
      <w:r w:rsidRPr="007C7DC9">
        <w:rPr>
          <w:rFonts w:ascii="Times New Roman" w:eastAsia="Times New Roman" w:hAnsi="Times New Roman" w:cs="Times New Roman"/>
          <w:b/>
          <w:bCs/>
          <w:spacing w:val="51"/>
          <w:sz w:val="24"/>
          <w:szCs w:val="24"/>
        </w:rPr>
        <w:t xml:space="preserve"> </w:t>
      </w:r>
      <w:r w:rsidRPr="007C7DC9">
        <w:rPr>
          <w:rFonts w:ascii="Times New Roman" w:eastAsia="Times New Roman" w:hAnsi="Times New Roman" w:cs="Times New Roman"/>
          <w:b/>
          <w:bCs/>
          <w:w w:val="107"/>
          <w:sz w:val="24"/>
          <w:szCs w:val="24"/>
        </w:rPr>
        <w:t xml:space="preserve">to </w:t>
      </w:r>
      <w:r w:rsidRPr="007C7DC9">
        <w:rPr>
          <w:rFonts w:ascii="Times New Roman" w:eastAsia="Times New Roman" w:hAnsi="Times New Roman" w:cs="Times New Roman"/>
          <w:b/>
          <w:bCs/>
          <w:spacing w:val="-2"/>
          <w:sz w:val="24"/>
          <w:szCs w:val="24"/>
        </w:rPr>
        <w:t>s</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8"/>
          <w:sz w:val="24"/>
          <w:szCs w:val="24"/>
        </w:rPr>
        <w:t>r</w:t>
      </w:r>
      <w:r w:rsidRPr="007C7DC9">
        <w:rPr>
          <w:rFonts w:ascii="Times New Roman" w:eastAsia="Times New Roman" w:hAnsi="Times New Roman" w:cs="Times New Roman"/>
          <w:b/>
          <w:bCs/>
          <w:sz w:val="24"/>
          <w:szCs w:val="24"/>
        </w:rPr>
        <w:t>vice</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u</w:t>
      </w:r>
      <w:r w:rsidRPr="007C7DC9">
        <w:rPr>
          <w:rFonts w:ascii="Times New Roman" w:eastAsia="Times New Roman" w:hAnsi="Times New Roman" w:cs="Times New Roman"/>
          <w:b/>
          <w:bCs/>
          <w:spacing w:val="3"/>
          <w:sz w:val="24"/>
          <w:szCs w:val="24"/>
        </w:rPr>
        <w:t>n</w:t>
      </w:r>
      <w:r w:rsidRPr="007C7DC9">
        <w:rPr>
          <w:rFonts w:ascii="Times New Roman" w:eastAsia="Times New Roman" w:hAnsi="Times New Roman" w:cs="Times New Roman"/>
          <w:b/>
          <w:bCs/>
          <w:sz w:val="24"/>
          <w:szCs w:val="24"/>
        </w:rPr>
        <w:t xml:space="preserve">der </w:t>
      </w:r>
      <w:r w:rsidRPr="007C7DC9">
        <w:rPr>
          <w:rFonts w:ascii="Times New Roman" w:eastAsia="Times New Roman" w:hAnsi="Times New Roman" w:cs="Times New Roman"/>
          <w:b/>
          <w:bCs/>
          <w:spacing w:val="3"/>
          <w:sz w:val="24"/>
          <w:szCs w:val="24"/>
        </w:rPr>
        <w:t>all</w:t>
      </w:r>
      <w:r w:rsidRPr="007C7DC9">
        <w:rPr>
          <w:rFonts w:ascii="Times New Roman" w:eastAsia="Times New Roman" w:hAnsi="Times New Roman" w:cs="Times New Roman"/>
          <w:b/>
          <w:bCs/>
          <w:spacing w:val="10"/>
          <w:sz w:val="24"/>
          <w:szCs w:val="24"/>
        </w:rPr>
        <w:t xml:space="preserve"> </w:t>
      </w:r>
      <w:r w:rsidRPr="007C7DC9">
        <w:rPr>
          <w:rFonts w:ascii="Times New Roman" w:eastAsia="Times New Roman" w:hAnsi="Times New Roman" w:cs="Times New Roman"/>
          <w:b/>
          <w:bCs/>
          <w:sz w:val="24"/>
          <w:szCs w:val="24"/>
        </w:rPr>
        <w:t>app</w:t>
      </w:r>
      <w:r w:rsidRPr="007C7DC9">
        <w:rPr>
          <w:rFonts w:ascii="Times New Roman" w:eastAsia="Times New Roman" w:hAnsi="Times New Roman" w:cs="Times New Roman"/>
          <w:b/>
          <w:bCs/>
          <w:spacing w:val="-2"/>
          <w:sz w:val="24"/>
          <w:szCs w:val="24"/>
        </w:rPr>
        <w:t>l</w:t>
      </w:r>
      <w:r w:rsidRPr="007C7DC9">
        <w:rPr>
          <w:rFonts w:ascii="Times New Roman" w:eastAsia="Times New Roman" w:hAnsi="Times New Roman" w:cs="Times New Roman"/>
          <w:b/>
          <w:bCs/>
          <w:sz w:val="24"/>
          <w:szCs w:val="24"/>
        </w:rPr>
        <w:t>icab</w:t>
      </w:r>
      <w:r w:rsidRPr="007C7DC9">
        <w:rPr>
          <w:rFonts w:ascii="Times New Roman" w:eastAsia="Times New Roman" w:hAnsi="Times New Roman" w:cs="Times New Roman"/>
          <w:b/>
          <w:bCs/>
          <w:spacing w:val="-4"/>
          <w:sz w:val="24"/>
          <w:szCs w:val="24"/>
        </w:rPr>
        <w:t>l</w:t>
      </w:r>
      <w:r w:rsidRPr="007C7DC9">
        <w:rPr>
          <w:rFonts w:ascii="Times New Roman" w:eastAsia="Times New Roman" w:hAnsi="Times New Roman" w:cs="Times New Roman"/>
          <w:b/>
          <w:bCs/>
          <w:sz w:val="24"/>
          <w:szCs w:val="24"/>
        </w:rPr>
        <w:t xml:space="preserve">e </w:t>
      </w:r>
      <w:r w:rsidRPr="007C7DC9">
        <w:rPr>
          <w:rFonts w:ascii="Times New Roman" w:eastAsia="Times New Roman" w:hAnsi="Times New Roman" w:cs="Times New Roman"/>
          <w:b/>
          <w:bCs/>
          <w:spacing w:val="1"/>
          <w:sz w:val="24"/>
          <w:szCs w:val="24"/>
        </w:rPr>
        <w:t>rules</w:t>
      </w:r>
      <w:r w:rsidRPr="007C7DC9">
        <w:rPr>
          <w:rFonts w:ascii="Times New Roman" w:eastAsia="Times New Roman" w:hAnsi="Times New Roman" w:cs="Times New Roman"/>
          <w:b/>
          <w:bCs/>
          <w:w w:val="107"/>
          <w:sz w:val="24"/>
          <w:szCs w:val="24"/>
        </w:rPr>
        <w:t>,</w:t>
      </w:r>
      <w:r w:rsidRPr="007C7DC9">
        <w:rPr>
          <w:rFonts w:ascii="Times New Roman" w:eastAsia="Times New Roman" w:hAnsi="Times New Roman" w:cs="Times New Roman"/>
          <w:b/>
          <w:bCs/>
          <w:spacing w:val="4"/>
          <w:w w:val="107"/>
          <w:sz w:val="24"/>
          <w:szCs w:val="24"/>
        </w:rPr>
        <w:t xml:space="preserve"> </w:t>
      </w:r>
      <w:r w:rsidRPr="007C7DC9">
        <w:rPr>
          <w:rFonts w:ascii="Times New Roman" w:eastAsia="Times New Roman" w:hAnsi="Times New Roman" w:cs="Times New Roman"/>
          <w:b/>
          <w:bCs/>
          <w:sz w:val="24"/>
          <w:szCs w:val="24"/>
        </w:rPr>
        <w:t>t</w:t>
      </w:r>
      <w:r w:rsidRPr="007C7DC9">
        <w:rPr>
          <w:rFonts w:ascii="Times New Roman" w:eastAsia="Times New Roman" w:hAnsi="Times New Roman" w:cs="Times New Roman"/>
          <w:b/>
          <w:bCs/>
          <w:spacing w:val="3"/>
          <w:sz w:val="24"/>
          <w:szCs w:val="24"/>
        </w:rPr>
        <w:t>h</w:t>
      </w:r>
      <w:r w:rsidRPr="007C7DC9">
        <w:rPr>
          <w:rFonts w:ascii="Times New Roman" w:eastAsia="Times New Roman" w:hAnsi="Times New Roman" w:cs="Times New Roman"/>
          <w:b/>
          <w:bCs/>
          <w:sz w:val="24"/>
          <w:szCs w:val="24"/>
        </w:rPr>
        <w:t>en</w:t>
      </w:r>
      <w:r w:rsidRPr="007C7DC9">
        <w:rPr>
          <w:rFonts w:ascii="Times New Roman" w:eastAsia="Times New Roman" w:hAnsi="Times New Roman" w:cs="Times New Roman"/>
          <w:b/>
          <w:bCs/>
          <w:spacing w:val="39"/>
          <w:sz w:val="24"/>
          <w:szCs w:val="24"/>
        </w:rPr>
        <w:t xml:space="preserve"> </w:t>
      </w:r>
      <w:r w:rsidRPr="007C7DC9">
        <w:rPr>
          <w:rFonts w:ascii="Times New Roman" w:eastAsia="Times New Roman" w:hAnsi="Times New Roman" w:cs="Times New Roman"/>
          <w:b/>
          <w:bCs/>
          <w:sz w:val="24"/>
          <w:szCs w:val="24"/>
        </w:rPr>
        <w:t>your</w:t>
      </w:r>
      <w:r w:rsidRPr="007C7DC9">
        <w:rPr>
          <w:rFonts w:ascii="Times New Roman" w:eastAsia="Times New Roman" w:hAnsi="Times New Roman" w:cs="Times New Roman"/>
          <w:b/>
          <w:bCs/>
          <w:spacing w:val="38"/>
          <w:sz w:val="24"/>
          <w:szCs w:val="24"/>
        </w:rPr>
        <w:t xml:space="preserve"> </w:t>
      </w:r>
      <w:r w:rsidRPr="007C7DC9">
        <w:rPr>
          <w:rFonts w:ascii="Times New Roman" w:eastAsia="Times New Roman" w:hAnsi="Times New Roman" w:cs="Times New Roman"/>
          <w:b/>
          <w:bCs/>
          <w:spacing w:val="-3"/>
          <w:sz w:val="24"/>
          <w:szCs w:val="24"/>
        </w:rPr>
        <w:t>f</w:t>
      </w:r>
      <w:r w:rsidRPr="007C7DC9">
        <w:rPr>
          <w:rFonts w:ascii="Times New Roman" w:eastAsia="Times New Roman" w:hAnsi="Times New Roman" w:cs="Times New Roman"/>
          <w:b/>
          <w:bCs/>
          <w:sz w:val="24"/>
          <w:szCs w:val="24"/>
        </w:rPr>
        <w:t>ai</w:t>
      </w:r>
      <w:r w:rsidRPr="007C7DC9">
        <w:rPr>
          <w:rFonts w:ascii="Times New Roman" w:eastAsia="Times New Roman" w:hAnsi="Times New Roman" w:cs="Times New Roman"/>
          <w:b/>
          <w:bCs/>
          <w:spacing w:val="-4"/>
          <w:sz w:val="24"/>
          <w:szCs w:val="24"/>
        </w:rPr>
        <w:t>l</w:t>
      </w:r>
      <w:r w:rsidRPr="007C7DC9">
        <w:rPr>
          <w:rFonts w:ascii="Times New Roman" w:eastAsia="Times New Roman" w:hAnsi="Times New Roman" w:cs="Times New Roman"/>
          <w:b/>
          <w:bCs/>
          <w:sz w:val="24"/>
          <w:szCs w:val="24"/>
        </w:rPr>
        <w:t>u</w:t>
      </w:r>
      <w:r w:rsidRPr="007C7DC9">
        <w:rPr>
          <w:rFonts w:ascii="Times New Roman" w:eastAsia="Times New Roman" w:hAnsi="Times New Roman" w:cs="Times New Roman"/>
          <w:b/>
          <w:bCs/>
          <w:spacing w:val="-5"/>
          <w:sz w:val="24"/>
          <w:szCs w:val="24"/>
        </w:rPr>
        <w:t>r</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52"/>
          <w:sz w:val="24"/>
          <w:szCs w:val="24"/>
        </w:rPr>
        <w:t xml:space="preserve"> </w:t>
      </w:r>
      <w:r w:rsidRPr="007C7DC9">
        <w:rPr>
          <w:rFonts w:ascii="Times New Roman" w:eastAsia="Times New Roman" w:hAnsi="Times New Roman" w:cs="Times New Roman"/>
          <w:b/>
          <w:bCs/>
          <w:spacing w:val="3"/>
          <w:sz w:val="24"/>
          <w:szCs w:val="24"/>
        </w:rPr>
        <w:t>t</w:t>
      </w:r>
      <w:r w:rsidRPr="007C7DC9">
        <w:rPr>
          <w:rFonts w:ascii="Times New Roman" w:eastAsia="Times New Roman" w:hAnsi="Times New Roman" w:cs="Times New Roman"/>
          <w:b/>
          <w:bCs/>
          <w:sz w:val="24"/>
          <w:szCs w:val="24"/>
        </w:rPr>
        <w:t>o</w:t>
      </w:r>
      <w:r w:rsidRPr="007C7DC9">
        <w:rPr>
          <w:rFonts w:ascii="Times New Roman" w:eastAsia="Times New Roman" w:hAnsi="Times New Roman" w:cs="Times New Roman"/>
          <w:b/>
          <w:bCs/>
          <w:spacing w:val="15"/>
          <w:sz w:val="24"/>
          <w:szCs w:val="24"/>
        </w:rPr>
        <w:t xml:space="preserve"> </w:t>
      </w:r>
      <w:r w:rsidRPr="007C7DC9">
        <w:rPr>
          <w:rFonts w:ascii="Times New Roman" w:eastAsia="Times New Roman" w:hAnsi="Times New Roman" w:cs="Times New Roman"/>
          <w:b/>
          <w:bCs/>
          <w:spacing w:val="-6"/>
          <w:w w:val="108"/>
          <w:sz w:val="24"/>
          <w:szCs w:val="24"/>
        </w:rPr>
        <w:t>r</w:t>
      </w:r>
      <w:r w:rsidRPr="007C7DC9">
        <w:rPr>
          <w:rFonts w:ascii="Times New Roman" w:eastAsia="Times New Roman" w:hAnsi="Times New Roman" w:cs="Times New Roman"/>
          <w:b/>
          <w:bCs/>
          <w:w w:val="108"/>
          <w:sz w:val="24"/>
          <w:szCs w:val="24"/>
        </w:rPr>
        <w:t>e</w:t>
      </w:r>
      <w:r w:rsidRPr="007C7DC9">
        <w:rPr>
          <w:rFonts w:ascii="Times New Roman" w:eastAsia="Times New Roman" w:hAnsi="Times New Roman" w:cs="Times New Roman"/>
          <w:b/>
          <w:bCs/>
          <w:spacing w:val="-3"/>
          <w:w w:val="108"/>
          <w:sz w:val="24"/>
          <w:szCs w:val="24"/>
        </w:rPr>
        <w:t>s</w:t>
      </w:r>
      <w:r w:rsidRPr="007C7DC9">
        <w:rPr>
          <w:rFonts w:ascii="Times New Roman" w:eastAsia="Times New Roman" w:hAnsi="Times New Roman" w:cs="Times New Roman"/>
          <w:b/>
          <w:bCs/>
          <w:w w:val="108"/>
          <w:sz w:val="24"/>
          <w:szCs w:val="24"/>
        </w:rPr>
        <w:t>pond</w:t>
      </w:r>
      <w:r w:rsidRPr="007C7DC9">
        <w:rPr>
          <w:rFonts w:ascii="Times New Roman" w:eastAsia="Times New Roman" w:hAnsi="Times New Roman" w:cs="Times New Roman"/>
          <w:b/>
          <w:bCs/>
          <w:spacing w:val="5"/>
          <w:w w:val="108"/>
          <w:sz w:val="24"/>
          <w:szCs w:val="24"/>
        </w:rPr>
        <w:t xml:space="preserve"> </w:t>
      </w:r>
      <w:r w:rsidRPr="007C7DC9">
        <w:rPr>
          <w:rFonts w:ascii="Times New Roman" w:eastAsia="Times New Roman" w:hAnsi="Times New Roman" w:cs="Times New Roman"/>
          <w:b/>
          <w:bCs/>
          <w:sz w:val="24"/>
          <w:szCs w:val="24"/>
        </w:rPr>
        <w:t>or</w:t>
      </w:r>
      <w:r w:rsidRPr="007C7DC9">
        <w:rPr>
          <w:rFonts w:ascii="Times New Roman" w:eastAsia="Times New Roman" w:hAnsi="Times New Roman" w:cs="Times New Roman"/>
          <w:b/>
          <w:bCs/>
          <w:spacing w:val="23"/>
          <w:sz w:val="24"/>
          <w:szCs w:val="24"/>
        </w:rPr>
        <w:t xml:space="preserve"> </w:t>
      </w:r>
      <w:r w:rsidRPr="007C7DC9">
        <w:rPr>
          <w:rFonts w:ascii="Times New Roman" w:eastAsia="Times New Roman" w:hAnsi="Times New Roman" w:cs="Times New Roman"/>
          <w:b/>
          <w:bCs/>
          <w:sz w:val="24"/>
          <w:szCs w:val="24"/>
        </w:rPr>
        <w:t>to</w:t>
      </w:r>
      <w:r w:rsidRPr="007C7DC9">
        <w:rPr>
          <w:rFonts w:ascii="Times New Roman" w:eastAsia="Times New Roman" w:hAnsi="Times New Roman" w:cs="Times New Roman"/>
          <w:b/>
          <w:bCs/>
          <w:spacing w:val="17"/>
          <w:sz w:val="24"/>
          <w:szCs w:val="24"/>
        </w:rPr>
        <w:t xml:space="preserve"> </w:t>
      </w:r>
      <w:r w:rsidRPr="007C7DC9">
        <w:rPr>
          <w:rFonts w:ascii="Times New Roman" w:eastAsia="Times New Roman" w:hAnsi="Times New Roman" w:cs="Times New Roman"/>
          <w:b/>
          <w:bCs/>
          <w:spacing w:val="-6"/>
          <w:w w:val="108"/>
          <w:sz w:val="24"/>
          <w:szCs w:val="24"/>
        </w:rPr>
        <w:t>r</w:t>
      </w:r>
      <w:r w:rsidRPr="007C7DC9">
        <w:rPr>
          <w:rFonts w:ascii="Times New Roman" w:eastAsia="Times New Roman" w:hAnsi="Times New Roman" w:cs="Times New Roman"/>
          <w:b/>
          <w:bCs/>
          <w:w w:val="108"/>
          <w:sz w:val="24"/>
          <w:szCs w:val="24"/>
        </w:rPr>
        <w:t>eque</w:t>
      </w:r>
      <w:r w:rsidRPr="007C7DC9">
        <w:rPr>
          <w:rFonts w:ascii="Times New Roman" w:eastAsia="Times New Roman" w:hAnsi="Times New Roman" w:cs="Times New Roman"/>
          <w:b/>
          <w:bCs/>
          <w:spacing w:val="-2"/>
          <w:w w:val="108"/>
          <w:sz w:val="24"/>
          <w:szCs w:val="24"/>
        </w:rPr>
        <w:t>s</w:t>
      </w:r>
      <w:r w:rsidRPr="007C7DC9">
        <w:rPr>
          <w:rFonts w:ascii="Times New Roman" w:eastAsia="Times New Roman" w:hAnsi="Times New Roman" w:cs="Times New Roman"/>
          <w:b/>
          <w:bCs/>
          <w:w w:val="108"/>
          <w:sz w:val="24"/>
          <w:szCs w:val="24"/>
        </w:rPr>
        <w:t>t</w:t>
      </w:r>
      <w:r w:rsidRPr="007C7DC9">
        <w:rPr>
          <w:rFonts w:ascii="Times New Roman" w:eastAsia="Times New Roman" w:hAnsi="Times New Roman" w:cs="Times New Roman"/>
          <w:b/>
          <w:bCs/>
          <w:spacing w:val="5"/>
          <w:w w:val="108"/>
          <w:sz w:val="24"/>
          <w:szCs w:val="24"/>
        </w:rPr>
        <w:t xml:space="preserve"> </w:t>
      </w:r>
      <w:r w:rsidRPr="007C7DC9">
        <w:rPr>
          <w:rFonts w:ascii="Times New Roman" w:eastAsia="Times New Roman" w:hAnsi="Times New Roman" w:cs="Times New Roman"/>
          <w:b/>
          <w:bCs/>
          <w:sz w:val="24"/>
          <w:szCs w:val="24"/>
        </w:rPr>
        <w:t>a</w:t>
      </w:r>
      <w:r w:rsidRPr="007C7DC9">
        <w:rPr>
          <w:rFonts w:ascii="Times New Roman" w:eastAsia="Times New Roman" w:hAnsi="Times New Roman" w:cs="Times New Roman"/>
          <w:b/>
          <w:bCs/>
          <w:spacing w:val="15"/>
          <w:sz w:val="24"/>
          <w:szCs w:val="24"/>
        </w:rPr>
        <w:t xml:space="preserve"> </w:t>
      </w:r>
      <w:r w:rsidRPr="007C7DC9">
        <w:rPr>
          <w:rFonts w:ascii="Times New Roman" w:eastAsia="Times New Roman" w:hAnsi="Times New Roman" w:cs="Times New Roman"/>
          <w:b/>
          <w:bCs/>
          <w:sz w:val="24"/>
          <w:szCs w:val="24"/>
        </w:rPr>
        <w:t>hea</w:t>
      </w:r>
      <w:r w:rsidRPr="007C7DC9">
        <w:rPr>
          <w:rFonts w:ascii="Times New Roman" w:eastAsia="Times New Roman" w:hAnsi="Times New Roman" w:cs="Times New Roman"/>
          <w:b/>
          <w:bCs/>
          <w:spacing w:val="-6"/>
          <w:sz w:val="24"/>
          <w:szCs w:val="24"/>
        </w:rPr>
        <w:t>r</w:t>
      </w:r>
      <w:r w:rsidRPr="007C7DC9">
        <w:rPr>
          <w:rFonts w:ascii="Times New Roman" w:eastAsia="Times New Roman" w:hAnsi="Times New Roman" w:cs="Times New Roman"/>
          <w:b/>
          <w:bCs/>
          <w:sz w:val="24"/>
          <w:szCs w:val="24"/>
        </w:rPr>
        <w:t xml:space="preserve">ing </w:t>
      </w:r>
      <w:r w:rsidRPr="007C7DC9">
        <w:rPr>
          <w:rFonts w:ascii="Times New Roman" w:eastAsia="Times New Roman" w:hAnsi="Times New Roman" w:cs="Times New Roman"/>
          <w:b/>
          <w:bCs/>
          <w:spacing w:val="6"/>
          <w:sz w:val="24"/>
          <w:szCs w:val="24"/>
        </w:rPr>
        <w:t>will</w:t>
      </w:r>
      <w:r w:rsidRPr="007C7DC9">
        <w:rPr>
          <w:rFonts w:ascii="Times New Roman" w:eastAsia="Times New Roman" w:hAnsi="Times New Roman" w:cs="Times New Roman"/>
          <w:b/>
          <w:bCs/>
          <w:sz w:val="24"/>
          <w:szCs w:val="24"/>
        </w:rPr>
        <w:t xml:space="preserve"> </w:t>
      </w:r>
      <w:r w:rsidRPr="007C7DC9">
        <w:rPr>
          <w:rFonts w:ascii="Times New Roman" w:eastAsia="Times New Roman" w:hAnsi="Times New Roman" w:cs="Times New Roman"/>
          <w:b/>
          <w:bCs/>
          <w:w w:val="105"/>
          <w:sz w:val="24"/>
          <w:szCs w:val="24"/>
        </w:rPr>
        <w:t>be</w:t>
      </w:r>
      <w:r w:rsidRPr="007C7DC9">
        <w:rPr>
          <w:rFonts w:ascii="Times New Roman" w:eastAsia="Times New Roman" w:hAnsi="Times New Roman" w:cs="Times New Roman"/>
          <w:b/>
          <w:bCs/>
          <w:spacing w:val="2"/>
          <w:sz w:val="24"/>
          <w:szCs w:val="24"/>
        </w:rPr>
        <w:t xml:space="preserve"> </w:t>
      </w:r>
      <w:r w:rsidRPr="007C7DC9">
        <w:rPr>
          <w:rFonts w:ascii="Times New Roman" w:eastAsia="Times New Roman" w:hAnsi="Times New Roman" w:cs="Times New Roman"/>
          <w:b/>
          <w:bCs/>
          <w:sz w:val="24"/>
          <w:szCs w:val="24"/>
        </w:rPr>
        <w:t>dee</w:t>
      </w:r>
      <w:r w:rsidRPr="007C7DC9">
        <w:rPr>
          <w:rFonts w:ascii="Times New Roman" w:eastAsia="Times New Roman" w:hAnsi="Times New Roman" w:cs="Times New Roman"/>
          <w:b/>
          <w:bCs/>
          <w:spacing w:val="-4"/>
          <w:sz w:val="24"/>
          <w:szCs w:val="24"/>
        </w:rPr>
        <w:t>m</w:t>
      </w:r>
      <w:r w:rsidRPr="007C7DC9">
        <w:rPr>
          <w:rFonts w:ascii="Times New Roman" w:eastAsia="Times New Roman" w:hAnsi="Times New Roman" w:cs="Times New Roman"/>
          <w:b/>
          <w:bCs/>
          <w:sz w:val="24"/>
          <w:szCs w:val="24"/>
        </w:rPr>
        <w:t>ed</w:t>
      </w:r>
      <w:r w:rsidRPr="007C7DC9">
        <w:rPr>
          <w:rFonts w:ascii="Times New Roman" w:eastAsia="Times New Roman" w:hAnsi="Times New Roman" w:cs="Times New Roman"/>
          <w:b/>
          <w:bCs/>
          <w:spacing w:val="39"/>
          <w:sz w:val="24"/>
          <w:szCs w:val="24"/>
        </w:rPr>
        <w:t xml:space="preserve"> </w:t>
      </w:r>
      <w:r w:rsidRPr="007C7DC9">
        <w:rPr>
          <w:rFonts w:ascii="Times New Roman" w:eastAsia="Times New Roman" w:hAnsi="Times New Roman" w:cs="Times New Roman"/>
          <w:b/>
          <w:bCs/>
          <w:sz w:val="24"/>
          <w:szCs w:val="24"/>
        </w:rPr>
        <w:t>an</w:t>
      </w:r>
      <w:r w:rsidRPr="007C7DC9">
        <w:rPr>
          <w:rFonts w:ascii="Times New Roman" w:eastAsia="Times New Roman" w:hAnsi="Times New Roman" w:cs="Times New Roman"/>
          <w:b/>
          <w:bCs/>
          <w:spacing w:val="28"/>
          <w:sz w:val="24"/>
          <w:szCs w:val="24"/>
        </w:rPr>
        <w:t xml:space="preserve"> </w:t>
      </w:r>
      <w:r w:rsidRPr="007C7DC9">
        <w:rPr>
          <w:rFonts w:ascii="Times New Roman" w:eastAsia="Times New Roman" w:hAnsi="Times New Roman" w:cs="Times New Roman"/>
          <w:b/>
          <w:bCs/>
          <w:sz w:val="24"/>
          <w:szCs w:val="24"/>
        </w:rPr>
        <w:t>ad</w:t>
      </w:r>
      <w:r w:rsidRPr="007C7DC9">
        <w:rPr>
          <w:rFonts w:ascii="Times New Roman" w:eastAsia="Times New Roman" w:hAnsi="Times New Roman" w:cs="Times New Roman"/>
          <w:b/>
          <w:bCs/>
          <w:spacing w:val="-2"/>
          <w:sz w:val="24"/>
          <w:szCs w:val="24"/>
        </w:rPr>
        <w:t>m</w:t>
      </w:r>
      <w:r w:rsidRPr="007C7DC9">
        <w:rPr>
          <w:rFonts w:ascii="Times New Roman" w:eastAsia="Times New Roman" w:hAnsi="Times New Roman" w:cs="Times New Roman"/>
          <w:b/>
          <w:bCs/>
          <w:sz w:val="24"/>
          <w:szCs w:val="24"/>
        </w:rPr>
        <w:t>is</w:t>
      </w:r>
      <w:r w:rsidRPr="007C7DC9">
        <w:rPr>
          <w:rFonts w:ascii="Times New Roman" w:eastAsia="Times New Roman" w:hAnsi="Times New Roman" w:cs="Times New Roman"/>
          <w:b/>
          <w:bCs/>
          <w:spacing w:val="-4"/>
          <w:sz w:val="24"/>
          <w:szCs w:val="24"/>
        </w:rPr>
        <w:t>s</w:t>
      </w:r>
      <w:r w:rsidRPr="007C7DC9">
        <w:rPr>
          <w:rFonts w:ascii="Times New Roman" w:eastAsia="Times New Roman" w:hAnsi="Times New Roman" w:cs="Times New Roman"/>
          <w:b/>
          <w:bCs/>
          <w:sz w:val="24"/>
          <w:szCs w:val="24"/>
        </w:rPr>
        <w:t>ion</w:t>
      </w:r>
      <w:r w:rsidRPr="007C7DC9">
        <w:rPr>
          <w:rFonts w:ascii="Times New Roman" w:eastAsia="Times New Roman" w:hAnsi="Times New Roman" w:cs="Times New Roman"/>
          <w:b/>
          <w:bCs/>
          <w:spacing w:val="53"/>
          <w:sz w:val="24"/>
          <w:szCs w:val="24"/>
        </w:rPr>
        <w:t xml:space="preserve"> </w:t>
      </w:r>
      <w:r w:rsidRPr="007C7DC9">
        <w:rPr>
          <w:rFonts w:ascii="Times New Roman" w:eastAsia="Times New Roman" w:hAnsi="Times New Roman" w:cs="Times New Roman"/>
          <w:b/>
          <w:bCs/>
          <w:sz w:val="24"/>
          <w:szCs w:val="24"/>
        </w:rPr>
        <w:t>t</w:t>
      </w:r>
      <w:r w:rsidRPr="007C7DC9">
        <w:rPr>
          <w:rFonts w:ascii="Times New Roman" w:eastAsia="Times New Roman" w:hAnsi="Times New Roman" w:cs="Times New Roman"/>
          <w:b/>
          <w:bCs/>
          <w:spacing w:val="3"/>
          <w:sz w:val="24"/>
          <w:szCs w:val="24"/>
        </w:rPr>
        <w:t>h</w:t>
      </w:r>
      <w:r w:rsidRPr="007C7DC9">
        <w:rPr>
          <w:rFonts w:ascii="Times New Roman" w:eastAsia="Times New Roman" w:hAnsi="Times New Roman" w:cs="Times New Roman"/>
          <w:b/>
          <w:bCs/>
          <w:sz w:val="24"/>
          <w:szCs w:val="24"/>
        </w:rPr>
        <w:t>at</w:t>
      </w:r>
      <w:r w:rsidRPr="007C7DC9">
        <w:rPr>
          <w:rFonts w:ascii="Times New Roman" w:eastAsia="Times New Roman" w:hAnsi="Times New Roman" w:cs="Times New Roman"/>
          <w:b/>
          <w:bCs/>
          <w:spacing w:val="56"/>
          <w:sz w:val="24"/>
          <w:szCs w:val="24"/>
        </w:rPr>
        <w:t xml:space="preserve"> </w:t>
      </w:r>
      <w:r w:rsidRPr="007C7DC9">
        <w:rPr>
          <w:rFonts w:ascii="Times New Roman" w:eastAsia="Times New Roman" w:hAnsi="Times New Roman" w:cs="Times New Roman"/>
          <w:b/>
          <w:bCs/>
          <w:sz w:val="24"/>
          <w:szCs w:val="24"/>
        </w:rPr>
        <w:t>t</w:t>
      </w:r>
      <w:r w:rsidRPr="007C7DC9">
        <w:rPr>
          <w:rFonts w:ascii="Times New Roman" w:eastAsia="Times New Roman" w:hAnsi="Times New Roman" w:cs="Times New Roman"/>
          <w:b/>
          <w:bCs/>
          <w:spacing w:val="3"/>
          <w:sz w:val="24"/>
          <w:szCs w:val="24"/>
        </w:rPr>
        <w:t>h</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26"/>
          <w:sz w:val="24"/>
          <w:szCs w:val="24"/>
        </w:rPr>
        <w:t xml:space="preserve"> </w:t>
      </w:r>
      <w:r w:rsidRPr="007C7DC9">
        <w:rPr>
          <w:rFonts w:ascii="Times New Roman" w:eastAsia="Times New Roman" w:hAnsi="Times New Roman" w:cs="Times New Roman"/>
          <w:b/>
          <w:bCs/>
          <w:sz w:val="24"/>
          <w:szCs w:val="24"/>
        </w:rPr>
        <w:t>motion</w:t>
      </w:r>
      <w:r w:rsidRPr="007C7DC9">
        <w:rPr>
          <w:rFonts w:ascii="Times New Roman" w:eastAsia="Times New Roman" w:hAnsi="Times New Roman" w:cs="Times New Roman"/>
          <w:b/>
          <w:bCs/>
          <w:spacing w:val="38"/>
          <w:sz w:val="24"/>
          <w:szCs w:val="24"/>
        </w:rPr>
        <w:t xml:space="preserve"> </w:t>
      </w:r>
      <w:r w:rsidRPr="007C7DC9">
        <w:rPr>
          <w:rFonts w:ascii="Times New Roman" w:eastAsia="Times New Roman" w:hAnsi="Times New Roman" w:cs="Times New Roman"/>
          <w:b/>
          <w:bCs/>
          <w:spacing w:val="-3"/>
          <w:sz w:val="24"/>
          <w:szCs w:val="24"/>
        </w:rPr>
        <w:t>f</w:t>
      </w:r>
      <w:r w:rsidRPr="007C7DC9">
        <w:rPr>
          <w:rFonts w:ascii="Times New Roman" w:eastAsia="Times New Roman" w:hAnsi="Times New Roman" w:cs="Times New Roman"/>
          <w:b/>
          <w:bCs/>
          <w:sz w:val="24"/>
          <w:szCs w:val="24"/>
        </w:rPr>
        <w:t>or</w:t>
      </w:r>
      <w:r w:rsidRPr="007C7DC9">
        <w:rPr>
          <w:rFonts w:ascii="Times New Roman" w:eastAsia="Times New Roman" w:hAnsi="Times New Roman" w:cs="Times New Roman"/>
          <w:b/>
          <w:bCs/>
          <w:spacing w:val="23"/>
          <w:sz w:val="24"/>
          <w:szCs w:val="24"/>
        </w:rPr>
        <w:t xml:space="preserve"> </w:t>
      </w:r>
      <w:r w:rsidRPr="007C7DC9">
        <w:rPr>
          <w:rFonts w:ascii="Times New Roman" w:eastAsia="Times New Roman" w:hAnsi="Times New Roman" w:cs="Times New Roman"/>
          <w:b/>
          <w:bCs/>
          <w:spacing w:val="-6"/>
          <w:w w:val="133"/>
          <w:sz w:val="24"/>
          <w:szCs w:val="24"/>
        </w:rPr>
        <w:t>r</w:t>
      </w:r>
      <w:r w:rsidRPr="007C7DC9">
        <w:rPr>
          <w:rFonts w:ascii="Times New Roman" w:eastAsia="Times New Roman" w:hAnsi="Times New Roman" w:cs="Times New Roman"/>
          <w:b/>
          <w:bCs/>
          <w:sz w:val="24"/>
          <w:szCs w:val="24"/>
        </w:rPr>
        <w:t>e</w:t>
      </w:r>
      <w:r w:rsidRPr="007C7DC9">
        <w:rPr>
          <w:rFonts w:ascii="Times New Roman" w:eastAsia="Times New Roman" w:hAnsi="Times New Roman" w:cs="Times New Roman"/>
          <w:b/>
          <w:bCs/>
          <w:spacing w:val="-5"/>
          <w:sz w:val="24"/>
          <w:szCs w:val="24"/>
        </w:rPr>
        <w:t>l</w:t>
      </w:r>
      <w:r w:rsidRPr="007C7DC9">
        <w:rPr>
          <w:rFonts w:ascii="Times New Roman" w:eastAsia="Times New Roman" w:hAnsi="Times New Roman" w:cs="Times New Roman"/>
          <w:b/>
          <w:bCs/>
          <w:sz w:val="24"/>
          <w:szCs w:val="24"/>
        </w:rPr>
        <w:t>ief</w:t>
      </w:r>
      <w:r w:rsidRPr="007C7DC9">
        <w:rPr>
          <w:rFonts w:ascii="Times New Roman" w:eastAsia="Times New Roman" w:hAnsi="Times New Roman" w:cs="Times New Roman"/>
          <w:b/>
          <w:bCs/>
          <w:spacing w:val="-1"/>
          <w:sz w:val="24"/>
          <w:szCs w:val="24"/>
        </w:rPr>
        <w:t xml:space="preserve"> </w:t>
      </w:r>
      <w:r w:rsidRPr="007C7DC9">
        <w:rPr>
          <w:rFonts w:ascii="Times New Roman" w:eastAsia="Times New Roman" w:hAnsi="Times New Roman" w:cs="Times New Roman"/>
          <w:b/>
          <w:bCs/>
          <w:spacing w:val="-2"/>
          <w:sz w:val="24"/>
          <w:szCs w:val="24"/>
        </w:rPr>
        <w:t>s</w:t>
      </w:r>
      <w:r w:rsidRPr="007C7DC9">
        <w:rPr>
          <w:rFonts w:ascii="Times New Roman" w:eastAsia="Times New Roman" w:hAnsi="Times New Roman" w:cs="Times New Roman"/>
          <w:b/>
          <w:bCs/>
          <w:sz w:val="24"/>
          <w:szCs w:val="24"/>
        </w:rPr>
        <w:t>hou</w:t>
      </w:r>
      <w:r w:rsidRPr="007C7DC9">
        <w:rPr>
          <w:rFonts w:ascii="Times New Roman" w:eastAsia="Times New Roman" w:hAnsi="Times New Roman" w:cs="Times New Roman"/>
          <w:b/>
          <w:bCs/>
          <w:spacing w:val="-2"/>
          <w:sz w:val="24"/>
          <w:szCs w:val="24"/>
        </w:rPr>
        <w:t>l</w:t>
      </w:r>
      <w:r w:rsidRPr="007C7DC9">
        <w:rPr>
          <w:rFonts w:ascii="Times New Roman" w:eastAsia="Times New Roman" w:hAnsi="Times New Roman" w:cs="Times New Roman"/>
          <w:b/>
          <w:bCs/>
          <w:sz w:val="24"/>
          <w:szCs w:val="24"/>
        </w:rPr>
        <w:t>d</w:t>
      </w:r>
      <w:r w:rsidRPr="007C7DC9">
        <w:rPr>
          <w:rFonts w:ascii="Times New Roman" w:eastAsia="Times New Roman" w:hAnsi="Times New Roman" w:cs="Times New Roman"/>
          <w:b/>
          <w:bCs/>
          <w:spacing w:val="42"/>
          <w:sz w:val="24"/>
          <w:szCs w:val="24"/>
        </w:rPr>
        <w:t xml:space="preserve"> </w:t>
      </w:r>
      <w:r w:rsidRPr="007C7DC9">
        <w:rPr>
          <w:rFonts w:ascii="Times New Roman" w:eastAsia="Times New Roman" w:hAnsi="Times New Roman" w:cs="Times New Roman"/>
          <w:b/>
          <w:bCs/>
          <w:sz w:val="24"/>
          <w:szCs w:val="24"/>
        </w:rPr>
        <w:t>be</w:t>
      </w:r>
      <w:r w:rsidRPr="007C7DC9">
        <w:rPr>
          <w:rFonts w:ascii="Times New Roman" w:eastAsia="Times New Roman" w:hAnsi="Times New Roman" w:cs="Times New Roman"/>
          <w:b/>
          <w:bCs/>
          <w:spacing w:val="13"/>
          <w:sz w:val="24"/>
          <w:szCs w:val="24"/>
        </w:rPr>
        <w:t xml:space="preserve"> </w:t>
      </w:r>
      <w:r w:rsidRPr="007C7DC9">
        <w:rPr>
          <w:rFonts w:ascii="Times New Roman" w:eastAsia="Times New Roman" w:hAnsi="Times New Roman" w:cs="Times New Roman"/>
          <w:b/>
          <w:bCs/>
          <w:w w:val="110"/>
          <w:sz w:val="24"/>
          <w:szCs w:val="24"/>
        </w:rPr>
        <w:t>g</w:t>
      </w:r>
      <w:r w:rsidRPr="007C7DC9">
        <w:rPr>
          <w:rFonts w:ascii="Times New Roman" w:eastAsia="Times New Roman" w:hAnsi="Times New Roman" w:cs="Times New Roman"/>
          <w:b/>
          <w:bCs/>
          <w:spacing w:val="-7"/>
          <w:w w:val="110"/>
          <w:sz w:val="24"/>
          <w:szCs w:val="24"/>
        </w:rPr>
        <w:t>r</w:t>
      </w:r>
      <w:r w:rsidRPr="007C7DC9">
        <w:rPr>
          <w:rFonts w:ascii="Times New Roman" w:eastAsia="Times New Roman" w:hAnsi="Times New Roman" w:cs="Times New Roman"/>
          <w:b/>
          <w:bCs/>
          <w:w w:val="110"/>
          <w:sz w:val="24"/>
          <w:szCs w:val="24"/>
        </w:rPr>
        <w:t>an</w:t>
      </w:r>
      <w:r w:rsidRPr="007C7DC9">
        <w:rPr>
          <w:rFonts w:ascii="Times New Roman" w:eastAsia="Times New Roman" w:hAnsi="Times New Roman" w:cs="Times New Roman"/>
          <w:b/>
          <w:bCs/>
          <w:spacing w:val="3"/>
          <w:w w:val="110"/>
          <w:sz w:val="24"/>
          <w:szCs w:val="24"/>
        </w:rPr>
        <w:t>t</w:t>
      </w:r>
      <w:r w:rsidRPr="007C7DC9">
        <w:rPr>
          <w:rFonts w:ascii="Times New Roman" w:eastAsia="Times New Roman" w:hAnsi="Times New Roman" w:cs="Times New Roman"/>
          <w:b/>
          <w:bCs/>
          <w:w w:val="110"/>
          <w:sz w:val="24"/>
          <w:szCs w:val="24"/>
        </w:rPr>
        <w:t xml:space="preserve">ed </w:t>
      </w:r>
      <w:r w:rsidRPr="007C7DC9">
        <w:rPr>
          <w:rFonts w:ascii="Times New Roman" w:eastAsia="Times New Roman" w:hAnsi="Times New Roman" w:cs="Times New Roman"/>
          <w:b/>
          <w:bCs/>
          <w:sz w:val="24"/>
          <w:szCs w:val="24"/>
        </w:rPr>
        <w:t>wit</w:t>
      </w:r>
      <w:r w:rsidRPr="007C7DC9">
        <w:rPr>
          <w:rFonts w:ascii="Times New Roman" w:eastAsia="Times New Roman" w:hAnsi="Times New Roman" w:cs="Times New Roman"/>
          <w:b/>
          <w:bCs/>
          <w:spacing w:val="3"/>
          <w:sz w:val="24"/>
          <w:szCs w:val="24"/>
        </w:rPr>
        <w:t>h</w:t>
      </w:r>
      <w:r w:rsidRPr="007C7DC9">
        <w:rPr>
          <w:rFonts w:ascii="Times New Roman" w:eastAsia="Times New Roman" w:hAnsi="Times New Roman" w:cs="Times New Roman"/>
          <w:b/>
          <w:bCs/>
          <w:sz w:val="24"/>
          <w:szCs w:val="24"/>
        </w:rPr>
        <w:t>out</w:t>
      </w:r>
      <w:r w:rsidRPr="007C7DC9">
        <w:rPr>
          <w:rFonts w:ascii="Times New Roman" w:eastAsia="Times New Roman" w:hAnsi="Times New Roman" w:cs="Times New Roman"/>
          <w:b/>
          <w:bCs/>
          <w:spacing w:val="55"/>
          <w:sz w:val="24"/>
          <w:szCs w:val="24"/>
        </w:rPr>
        <w:t xml:space="preserve"> </w:t>
      </w:r>
      <w:r w:rsidRPr="007C7DC9">
        <w:rPr>
          <w:rFonts w:ascii="Times New Roman" w:eastAsia="Times New Roman" w:hAnsi="Times New Roman" w:cs="Times New Roman"/>
          <w:b/>
          <w:bCs/>
          <w:spacing w:val="-5"/>
          <w:w w:val="114"/>
          <w:sz w:val="24"/>
          <w:szCs w:val="24"/>
        </w:rPr>
        <w:t>f</w:t>
      </w:r>
      <w:r w:rsidRPr="007C7DC9">
        <w:rPr>
          <w:rFonts w:ascii="Times New Roman" w:eastAsia="Times New Roman" w:hAnsi="Times New Roman" w:cs="Times New Roman"/>
          <w:b/>
          <w:bCs/>
          <w:w w:val="114"/>
          <w:sz w:val="24"/>
          <w:szCs w:val="24"/>
        </w:rPr>
        <w:t>u</w:t>
      </w:r>
      <w:r w:rsidRPr="007C7DC9">
        <w:rPr>
          <w:rFonts w:ascii="Times New Roman" w:eastAsia="Times New Roman" w:hAnsi="Times New Roman" w:cs="Times New Roman"/>
          <w:b/>
          <w:bCs/>
          <w:spacing w:val="-6"/>
          <w:w w:val="114"/>
          <w:sz w:val="24"/>
          <w:szCs w:val="24"/>
        </w:rPr>
        <w:t>r</w:t>
      </w:r>
      <w:r w:rsidRPr="007C7DC9">
        <w:rPr>
          <w:rFonts w:ascii="Times New Roman" w:eastAsia="Times New Roman" w:hAnsi="Times New Roman" w:cs="Times New Roman"/>
          <w:b/>
          <w:bCs/>
          <w:w w:val="114"/>
          <w:sz w:val="24"/>
          <w:szCs w:val="24"/>
        </w:rPr>
        <w:t>t</w:t>
      </w:r>
      <w:r w:rsidRPr="007C7DC9">
        <w:rPr>
          <w:rFonts w:ascii="Times New Roman" w:eastAsia="Times New Roman" w:hAnsi="Times New Roman" w:cs="Times New Roman"/>
          <w:b/>
          <w:bCs/>
          <w:spacing w:val="1"/>
          <w:w w:val="114"/>
          <w:sz w:val="24"/>
          <w:szCs w:val="24"/>
        </w:rPr>
        <w:t>h</w:t>
      </w:r>
      <w:r w:rsidRPr="007C7DC9">
        <w:rPr>
          <w:rFonts w:ascii="Times New Roman" w:eastAsia="Times New Roman" w:hAnsi="Times New Roman" w:cs="Times New Roman"/>
          <w:b/>
          <w:bCs/>
          <w:w w:val="114"/>
          <w:sz w:val="24"/>
          <w:szCs w:val="24"/>
        </w:rPr>
        <w:t>er</w:t>
      </w:r>
      <w:r w:rsidRPr="007C7DC9">
        <w:rPr>
          <w:rFonts w:ascii="Times New Roman" w:eastAsia="Times New Roman" w:hAnsi="Times New Roman" w:cs="Times New Roman"/>
          <w:b/>
          <w:bCs/>
          <w:spacing w:val="-10"/>
          <w:w w:val="114"/>
          <w:sz w:val="24"/>
          <w:szCs w:val="24"/>
        </w:rPr>
        <w:t xml:space="preserve"> </w:t>
      </w:r>
      <w:r w:rsidRPr="007C7DC9">
        <w:rPr>
          <w:rFonts w:ascii="Times New Roman" w:eastAsia="Times New Roman" w:hAnsi="Times New Roman" w:cs="Times New Roman"/>
          <w:b/>
          <w:bCs/>
          <w:w w:val="108"/>
          <w:sz w:val="24"/>
          <w:szCs w:val="24"/>
        </w:rPr>
        <w:t>no</w:t>
      </w:r>
      <w:r w:rsidRPr="007C7DC9">
        <w:rPr>
          <w:rFonts w:ascii="Times New Roman" w:eastAsia="Times New Roman" w:hAnsi="Times New Roman" w:cs="Times New Roman"/>
          <w:b/>
          <w:bCs/>
          <w:spacing w:val="3"/>
          <w:w w:val="108"/>
          <w:sz w:val="24"/>
          <w:szCs w:val="24"/>
        </w:rPr>
        <w:t>t</w:t>
      </w:r>
      <w:r w:rsidRPr="007C7DC9">
        <w:rPr>
          <w:rFonts w:ascii="Times New Roman" w:eastAsia="Times New Roman" w:hAnsi="Times New Roman" w:cs="Times New Roman"/>
          <w:b/>
          <w:bCs/>
          <w:sz w:val="24"/>
          <w:szCs w:val="24"/>
        </w:rPr>
        <w:t>ice or</w:t>
      </w:r>
      <w:r w:rsidRPr="007C7DC9">
        <w:rPr>
          <w:rFonts w:ascii="Times New Roman" w:eastAsia="Times New Roman" w:hAnsi="Times New Roman" w:cs="Times New Roman"/>
          <w:b/>
          <w:bCs/>
          <w:spacing w:val="23"/>
          <w:sz w:val="24"/>
          <w:szCs w:val="24"/>
        </w:rPr>
        <w:t xml:space="preserve"> </w:t>
      </w:r>
      <w:r w:rsidRPr="007C7DC9">
        <w:rPr>
          <w:rFonts w:ascii="Times New Roman" w:eastAsia="Times New Roman" w:hAnsi="Times New Roman" w:cs="Times New Roman"/>
          <w:b/>
          <w:bCs/>
          <w:w w:val="112"/>
          <w:sz w:val="24"/>
          <w:szCs w:val="24"/>
        </w:rPr>
        <w:t>hea</w:t>
      </w:r>
      <w:r w:rsidRPr="007C7DC9">
        <w:rPr>
          <w:rFonts w:ascii="Times New Roman" w:eastAsia="Times New Roman" w:hAnsi="Times New Roman" w:cs="Times New Roman"/>
          <w:b/>
          <w:bCs/>
          <w:spacing w:val="-6"/>
          <w:w w:val="112"/>
          <w:sz w:val="24"/>
          <w:szCs w:val="24"/>
        </w:rPr>
        <w:t>r</w:t>
      </w:r>
      <w:r w:rsidRPr="007C7DC9">
        <w:rPr>
          <w:rFonts w:ascii="Times New Roman" w:eastAsia="Times New Roman" w:hAnsi="Times New Roman" w:cs="Times New Roman"/>
          <w:b/>
          <w:bCs/>
          <w:w w:val="103"/>
          <w:sz w:val="24"/>
          <w:szCs w:val="24"/>
        </w:rPr>
        <w:t>ing.</w:t>
      </w:r>
    </w:p>
    <w:p w14:paraId="4E7E4C5D" w14:textId="77777777" w:rsidR="00233C46" w:rsidRPr="00BA452E" w:rsidRDefault="00233C46" w:rsidP="00233C46">
      <w:pPr>
        <w:tabs>
          <w:tab w:val="left" w:pos="2800"/>
          <w:tab w:val="left" w:pos="4600"/>
          <w:tab w:val="left" w:pos="5320"/>
        </w:tabs>
        <w:spacing w:before="61" w:after="0" w:line="240" w:lineRule="auto"/>
        <w:ind w:left="820"/>
        <w:rPr>
          <w:rFonts w:ascii="Times New Roman" w:hAnsi="Times New Roman" w:cs="Times New Roman"/>
          <w:sz w:val="24"/>
          <w:szCs w:val="24"/>
        </w:rPr>
      </w:pPr>
    </w:p>
    <w:p w14:paraId="1250D2E4" w14:textId="5B3A149A" w:rsidR="00803186" w:rsidRPr="00BA452E" w:rsidRDefault="00803186" w:rsidP="00803186">
      <w:pPr>
        <w:tabs>
          <w:tab w:val="left" w:pos="2520"/>
          <w:tab w:val="left" w:pos="4680"/>
        </w:tabs>
        <w:spacing w:before="11" w:after="0" w:line="240" w:lineRule="auto"/>
        <w:ind w:firstLine="720"/>
        <w:jc w:val="both"/>
        <w:rPr>
          <w:rFonts w:ascii="Times New Roman" w:hAnsi="Times New Roman" w:cs="Times New Roman"/>
          <w:sz w:val="24"/>
          <w:szCs w:val="24"/>
        </w:rPr>
      </w:pPr>
      <w:r w:rsidRPr="00BA452E">
        <w:rPr>
          <w:rFonts w:ascii="Times New Roman" w:hAnsi="Times New Roman" w:cs="Times New Roman"/>
          <w:sz w:val="24"/>
          <w:szCs w:val="24"/>
        </w:rPr>
        <w:lastRenderedPageBreak/>
        <w:t>DATED this [number] day of [month], 20[year].</w:t>
      </w:r>
    </w:p>
    <w:p w14:paraId="41B73651" w14:textId="77777777" w:rsidR="00803186" w:rsidRPr="00BA452E" w:rsidRDefault="00803186" w:rsidP="00803186">
      <w:pPr>
        <w:tabs>
          <w:tab w:val="left" w:pos="2520"/>
          <w:tab w:val="left" w:pos="4680"/>
        </w:tabs>
        <w:spacing w:before="11" w:after="0" w:line="240" w:lineRule="auto"/>
        <w:ind w:firstLine="720"/>
        <w:jc w:val="both"/>
        <w:rPr>
          <w:rFonts w:ascii="Times New Roman" w:eastAsia="Times New Roman" w:hAnsi="Times New Roman" w:cs="Times New Roman"/>
          <w:sz w:val="24"/>
          <w:szCs w:val="24"/>
        </w:rPr>
      </w:pPr>
    </w:p>
    <w:p w14:paraId="2CAB91D3" w14:textId="77777777" w:rsidR="00803186" w:rsidRPr="007C7DC9" w:rsidRDefault="00803186" w:rsidP="00803186">
      <w:pPr>
        <w:spacing w:before="5" w:after="0" w:line="150" w:lineRule="exact"/>
        <w:jc w:val="both"/>
        <w:rPr>
          <w:rFonts w:ascii="Times New Roman" w:hAnsi="Times New Roman" w:cs="Times New Roman"/>
          <w:sz w:val="15"/>
          <w:szCs w:val="15"/>
        </w:rPr>
      </w:pPr>
    </w:p>
    <w:p w14:paraId="4D0621AB" w14:textId="77777777" w:rsidR="00803186" w:rsidRPr="007C7DC9" w:rsidRDefault="00803186" w:rsidP="00803186">
      <w:pPr>
        <w:spacing w:after="0" w:line="200" w:lineRule="exact"/>
        <w:jc w:val="both"/>
        <w:rPr>
          <w:rFonts w:ascii="Times New Roman" w:hAnsi="Times New Roman" w:cs="Times New Roman"/>
          <w:sz w:val="20"/>
          <w:szCs w:val="20"/>
        </w:rPr>
      </w:pPr>
    </w:p>
    <w:p w14:paraId="7F468B0A" w14:textId="77777777" w:rsidR="00803186" w:rsidRPr="00BA452E" w:rsidRDefault="00803186" w:rsidP="00803186">
      <w:pPr>
        <w:spacing w:after="0" w:line="240" w:lineRule="auto"/>
        <w:ind w:left="4320" w:firstLine="2"/>
        <w:rPr>
          <w:rFonts w:ascii="Times New Roman" w:hAnsi="Times New Roman" w:cs="Times New Roman"/>
          <w:noProof/>
          <w:sz w:val="24"/>
          <w:szCs w:val="24"/>
        </w:rPr>
      </w:pPr>
      <w:r w:rsidRPr="00BA452E">
        <w:rPr>
          <w:rFonts w:ascii="Times New Roman" w:hAnsi="Times New Roman" w:cs="Times New Roman"/>
          <w:noProof/>
          <w:sz w:val="24"/>
          <w:szCs w:val="24"/>
          <w:u w:val="single"/>
        </w:rPr>
        <w:t>/s/ [name of person filing document]</w:t>
      </w:r>
      <w:r w:rsidRPr="00BA452E">
        <w:rPr>
          <w:rFonts w:ascii="Times New Roman" w:hAnsi="Times New Roman" w:cs="Times New Roman"/>
          <w:noProof/>
          <w:sz w:val="24"/>
          <w:szCs w:val="24"/>
          <w:u w:val="single"/>
        </w:rPr>
        <w:tab/>
      </w:r>
      <w:r w:rsidRPr="00BA452E">
        <w:rPr>
          <w:rFonts w:ascii="Times New Roman" w:hAnsi="Times New Roman" w:cs="Times New Roman"/>
          <w:noProof/>
          <w:sz w:val="24"/>
          <w:szCs w:val="24"/>
          <w:u w:val="single"/>
        </w:rPr>
        <w:tab/>
      </w:r>
    </w:p>
    <w:p w14:paraId="5050EA61" w14:textId="2D6EA827" w:rsidR="00803186" w:rsidRPr="00BA452E" w:rsidRDefault="00803186" w:rsidP="00803186">
      <w:pPr>
        <w:spacing w:after="0" w:line="240" w:lineRule="auto"/>
        <w:ind w:left="4320" w:firstLine="2"/>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 xml:space="preserve">[typed name </w:t>
      </w:r>
      <w:r w:rsidRPr="00BA452E">
        <w:rPr>
          <w:rFonts w:ascii="Times New Roman" w:eastAsia="Times New Roman" w:hAnsi="Times New Roman" w:cs="Times New Roman"/>
          <w:spacing w:val="6"/>
          <w:sz w:val="24"/>
          <w:szCs w:val="24"/>
        </w:rPr>
        <w:t>o</w:t>
      </w:r>
      <w:r w:rsidRPr="00BA452E">
        <w:rPr>
          <w:rFonts w:ascii="Times New Roman" w:eastAsia="Times New Roman" w:hAnsi="Times New Roman" w:cs="Times New Roman"/>
          <w:sz w:val="24"/>
          <w:szCs w:val="24"/>
        </w:rPr>
        <w:t>f</w:t>
      </w:r>
      <w:r w:rsidRPr="00BA452E">
        <w:rPr>
          <w:rFonts w:ascii="Times New Roman" w:eastAsia="Times New Roman" w:hAnsi="Times New Roman" w:cs="Times New Roman"/>
          <w:spacing w:val="-6"/>
          <w:sz w:val="24"/>
          <w:szCs w:val="24"/>
        </w:rPr>
        <w:t xml:space="preserve"> Creditor’s </w:t>
      </w:r>
      <w:r w:rsidRPr="00BA452E">
        <w:rPr>
          <w:rFonts w:ascii="Times New Roman" w:eastAsia="Times New Roman" w:hAnsi="Times New Roman" w:cs="Times New Roman"/>
          <w:sz w:val="24"/>
          <w:szCs w:val="24"/>
        </w:rPr>
        <w:t xml:space="preserve">Attorney] </w:t>
      </w:r>
    </w:p>
    <w:p w14:paraId="4B3C6CB8" w14:textId="77534168" w:rsidR="00803186" w:rsidRPr="00BA452E" w:rsidRDefault="00803186" w:rsidP="00803186">
      <w:pPr>
        <w:spacing w:after="0" w:line="240" w:lineRule="auto"/>
        <w:ind w:left="4320"/>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w:t>
      </w:r>
      <w:r w:rsidRPr="00BA452E">
        <w:rPr>
          <w:rFonts w:ascii="Times New Roman" w:eastAsia="Times New Roman" w:hAnsi="Times New Roman" w:cs="Times New Roman"/>
          <w:spacing w:val="-4"/>
          <w:sz w:val="24"/>
          <w:szCs w:val="24"/>
        </w:rPr>
        <w:t>A</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pacing w:val="5"/>
          <w:sz w:val="24"/>
          <w:szCs w:val="24"/>
        </w:rPr>
        <w:t>to</w:t>
      </w:r>
      <w:r w:rsidRPr="00BA452E">
        <w:rPr>
          <w:rFonts w:ascii="Times New Roman" w:eastAsia="Times New Roman" w:hAnsi="Times New Roman" w:cs="Times New Roman"/>
          <w:sz w:val="24"/>
          <w:szCs w:val="24"/>
        </w:rPr>
        <w:t>r</w:t>
      </w:r>
      <w:r w:rsidRPr="00BA452E">
        <w:rPr>
          <w:rFonts w:ascii="Times New Roman" w:eastAsia="Times New Roman" w:hAnsi="Times New Roman" w:cs="Times New Roman"/>
          <w:spacing w:val="-3"/>
          <w:sz w:val="24"/>
          <w:szCs w:val="24"/>
        </w:rPr>
        <w:t>n</w:t>
      </w:r>
      <w:r w:rsidRPr="00BA452E">
        <w:rPr>
          <w:rFonts w:ascii="Times New Roman" w:eastAsia="Times New Roman" w:hAnsi="Times New Roman" w:cs="Times New Roman"/>
          <w:sz w:val="24"/>
          <w:szCs w:val="24"/>
        </w:rPr>
        <w:t>ey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9"/>
          <w:sz w:val="24"/>
          <w:szCs w:val="24"/>
        </w:rPr>
        <w:t>f</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 xml:space="preserve">r </w:t>
      </w:r>
      <w:r w:rsidR="00191279">
        <w:rPr>
          <w:rFonts w:ascii="Times New Roman" w:eastAsia="Times New Roman" w:hAnsi="Times New Roman" w:cs="Times New Roman"/>
          <w:sz w:val="24"/>
          <w:szCs w:val="24"/>
        </w:rPr>
        <w:t xml:space="preserve">[name of </w:t>
      </w:r>
      <w:r w:rsidRPr="00BA452E">
        <w:rPr>
          <w:rFonts w:ascii="Times New Roman" w:eastAsia="Times New Roman" w:hAnsi="Times New Roman" w:cs="Times New Roman"/>
          <w:sz w:val="24"/>
          <w:szCs w:val="24"/>
        </w:rPr>
        <w:t>Creditor</w:t>
      </w:r>
      <w:r w:rsidR="00191279">
        <w:rPr>
          <w:rFonts w:ascii="Times New Roman" w:eastAsia="Times New Roman" w:hAnsi="Times New Roman" w:cs="Times New Roman"/>
          <w:sz w:val="24"/>
          <w:szCs w:val="24"/>
        </w:rPr>
        <w:t>]</w:t>
      </w:r>
      <w:r w:rsidRPr="00BA452E">
        <w:rPr>
          <w:rFonts w:ascii="Times New Roman" w:eastAsia="Times New Roman" w:hAnsi="Times New Roman" w:cs="Times New Roman"/>
          <w:sz w:val="24"/>
          <w:szCs w:val="24"/>
        </w:rPr>
        <w:t>)</w:t>
      </w:r>
    </w:p>
    <w:p w14:paraId="1119F4BB" w14:textId="77777777" w:rsidR="00803186" w:rsidRPr="00BA452E" w:rsidRDefault="00803186" w:rsidP="00233C46">
      <w:pPr>
        <w:tabs>
          <w:tab w:val="left" w:pos="2800"/>
          <w:tab w:val="left" w:pos="4600"/>
          <w:tab w:val="left" w:pos="5320"/>
        </w:tabs>
        <w:spacing w:before="61" w:after="0" w:line="240" w:lineRule="auto"/>
        <w:ind w:left="820"/>
        <w:jc w:val="both"/>
        <w:rPr>
          <w:rFonts w:ascii="Times New Roman" w:hAnsi="Times New Roman" w:cs="Times New Roman"/>
          <w:sz w:val="24"/>
          <w:szCs w:val="24"/>
        </w:rPr>
      </w:pPr>
    </w:p>
    <w:p w14:paraId="04135F0D" w14:textId="77777777" w:rsidR="00BE4F4F" w:rsidRPr="007C7DC9" w:rsidRDefault="00BE4F4F" w:rsidP="00233C46">
      <w:pPr>
        <w:spacing w:before="5" w:after="0" w:line="150" w:lineRule="exact"/>
        <w:jc w:val="both"/>
        <w:rPr>
          <w:rFonts w:ascii="Times New Roman" w:hAnsi="Times New Roman" w:cs="Times New Roman"/>
          <w:sz w:val="15"/>
          <w:szCs w:val="15"/>
        </w:rPr>
      </w:pPr>
    </w:p>
    <w:p w14:paraId="344943B0" w14:textId="77777777" w:rsidR="00233C46" w:rsidRPr="007C7DC9" w:rsidRDefault="00233C46" w:rsidP="00233C46">
      <w:pPr>
        <w:spacing w:before="5" w:after="0" w:line="260" w:lineRule="exact"/>
        <w:rPr>
          <w:rFonts w:ascii="Times New Roman" w:hAnsi="Times New Roman" w:cs="Times New Roman"/>
          <w:sz w:val="26"/>
          <w:szCs w:val="26"/>
        </w:rPr>
      </w:pPr>
    </w:p>
    <w:p w14:paraId="4AE04898" w14:textId="77777777" w:rsidR="00803186" w:rsidRPr="00BA452E" w:rsidRDefault="00803186" w:rsidP="00803186">
      <w:pPr>
        <w:jc w:val="center"/>
        <w:rPr>
          <w:rFonts w:ascii="Times New Roman" w:eastAsia="Times New Roman" w:hAnsi="Times New Roman" w:cs="Times New Roman"/>
          <w:b/>
          <w:bCs/>
          <w:sz w:val="24"/>
          <w:szCs w:val="24"/>
        </w:rPr>
      </w:pPr>
      <w:r w:rsidRPr="00BA452E">
        <w:rPr>
          <w:rFonts w:ascii="Times New Roman" w:eastAsia="Times New Roman" w:hAnsi="Times New Roman" w:cs="Times New Roman"/>
          <w:b/>
          <w:bCs/>
          <w:sz w:val="24"/>
          <w:szCs w:val="24"/>
          <w:u w:val="single" w:color="000000"/>
        </w:rPr>
        <w:t>CERT</w:t>
      </w:r>
      <w:r w:rsidRPr="00BA452E">
        <w:rPr>
          <w:rFonts w:ascii="Times New Roman" w:eastAsia="Times New Roman" w:hAnsi="Times New Roman" w:cs="Times New Roman"/>
          <w:b/>
          <w:bCs/>
          <w:spacing w:val="3"/>
          <w:sz w:val="24"/>
          <w:szCs w:val="24"/>
          <w:u w:val="single" w:color="000000"/>
        </w:rPr>
        <w:t>I</w:t>
      </w:r>
      <w:r w:rsidRPr="00BA452E">
        <w:rPr>
          <w:rFonts w:ascii="Times New Roman" w:eastAsia="Times New Roman" w:hAnsi="Times New Roman" w:cs="Times New Roman"/>
          <w:b/>
          <w:bCs/>
          <w:spacing w:val="-4"/>
          <w:sz w:val="24"/>
          <w:szCs w:val="24"/>
          <w:u w:val="single" w:color="000000"/>
        </w:rPr>
        <w:t>F</w:t>
      </w:r>
      <w:r w:rsidRPr="00BA452E">
        <w:rPr>
          <w:rFonts w:ascii="Times New Roman" w:eastAsia="Times New Roman" w:hAnsi="Times New Roman" w:cs="Times New Roman"/>
          <w:b/>
          <w:bCs/>
          <w:sz w:val="24"/>
          <w:szCs w:val="24"/>
          <w:u w:val="single" w:color="000000"/>
        </w:rPr>
        <w:t>IC</w:t>
      </w:r>
      <w:r w:rsidRPr="00BA452E">
        <w:rPr>
          <w:rFonts w:ascii="Times New Roman" w:eastAsia="Times New Roman" w:hAnsi="Times New Roman" w:cs="Times New Roman"/>
          <w:b/>
          <w:bCs/>
          <w:spacing w:val="-5"/>
          <w:sz w:val="24"/>
          <w:szCs w:val="24"/>
          <w:u w:val="single" w:color="000000"/>
        </w:rPr>
        <w:t>A</w:t>
      </w:r>
      <w:r w:rsidRPr="00BA452E">
        <w:rPr>
          <w:rFonts w:ascii="Times New Roman" w:eastAsia="Times New Roman" w:hAnsi="Times New Roman" w:cs="Times New Roman"/>
          <w:b/>
          <w:bCs/>
          <w:spacing w:val="2"/>
          <w:sz w:val="24"/>
          <w:szCs w:val="24"/>
          <w:u w:val="single" w:color="000000"/>
        </w:rPr>
        <w:t>T</w:t>
      </w:r>
      <w:r w:rsidRPr="00BA452E">
        <w:rPr>
          <w:rFonts w:ascii="Times New Roman" w:eastAsia="Times New Roman" w:hAnsi="Times New Roman" w:cs="Times New Roman"/>
          <w:b/>
          <w:bCs/>
          <w:sz w:val="24"/>
          <w:szCs w:val="24"/>
          <w:u w:val="single" w:color="000000"/>
        </w:rPr>
        <w:t>E</w:t>
      </w:r>
      <w:r w:rsidRPr="00BA452E">
        <w:rPr>
          <w:rFonts w:ascii="Times New Roman" w:eastAsia="Times New Roman" w:hAnsi="Times New Roman" w:cs="Times New Roman"/>
          <w:b/>
          <w:bCs/>
          <w:spacing w:val="5"/>
          <w:sz w:val="24"/>
          <w:szCs w:val="24"/>
          <w:u w:val="single" w:color="000000"/>
        </w:rPr>
        <w:t xml:space="preserve"> </w:t>
      </w:r>
      <w:r w:rsidRPr="00BA452E">
        <w:rPr>
          <w:rFonts w:ascii="Times New Roman" w:eastAsia="Times New Roman" w:hAnsi="Times New Roman" w:cs="Times New Roman"/>
          <w:b/>
          <w:bCs/>
          <w:sz w:val="24"/>
          <w:szCs w:val="24"/>
          <w:u w:val="single" w:color="000000"/>
        </w:rPr>
        <w:t>OF</w:t>
      </w:r>
      <w:r w:rsidRPr="00BA452E">
        <w:rPr>
          <w:rFonts w:ascii="Times New Roman" w:eastAsia="Times New Roman" w:hAnsi="Times New Roman" w:cs="Times New Roman"/>
          <w:b/>
          <w:bCs/>
          <w:spacing w:val="-2"/>
          <w:sz w:val="24"/>
          <w:szCs w:val="24"/>
          <w:u w:val="single" w:color="000000"/>
        </w:rPr>
        <w:t xml:space="preserve"> SERVICE</w:t>
      </w:r>
    </w:p>
    <w:p w14:paraId="194DBD26" w14:textId="63DC6FAA" w:rsidR="00803186" w:rsidRPr="00BA452E" w:rsidRDefault="00803186" w:rsidP="00803186">
      <w:pPr>
        <w:widowControl/>
        <w:tabs>
          <w:tab w:val="left" w:pos="1880"/>
          <w:tab w:val="left" w:pos="3320"/>
          <w:tab w:val="left" w:pos="4040"/>
          <w:tab w:val="left" w:pos="5040"/>
          <w:tab w:val="left" w:pos="5840"/>
        </w:tabs>
        <w:spacing w:after="0" w:line="246" w:lineRule="auto"/>
        <w:ind w:firstLine="720"/>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I,</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 u</w:t>
      </w:r>
      <w:r w:rsidRPr="00BA452E">
        <w:rPr>
          <w:rFonts w:ascii="Times New Roman" w:eastAsia="Times New Roman" w:hAnsi="Times New Roman" w:cs="Times New Roman"/>
          <w:spacing w:val="-3"/>
          <w:sz w:val="24"/>
          <w:szCs w:val="24"/>
        </w:rPr>
        <w:t>n</w:t>
      </w:r>
      <w:r w:rsidRPr="00BA452E">
        <w:rPr>
          <w:rFonts w:ascii="Times New Roman" w:eastAsia="Times New Roman" w:hAnsi="Times New Roman" w:cs="Times New Roman"/>
          <w:sz w:val="24"/>
          <w:szCs w:val="24"/>
        </w:rPr>
        <w:t>ders</w:t>
      </w:r>
      <w:r w:rsidRPr="00BA452E">
        <w:rPr>
          <w:rFonts w:ascii="Times New Roman" w:eastAsia="Times New Roman" w:hAnsi="Times New Roman" w:cs="Times New Roman"/>
          <w:spacing w:val="-11"/>
          <w:sz w:val="24"/>
          <w:szCs w:val="24"/>
        </w:rPr>
        <w:t>i</w:t>
      </w:r>
      <w:r w:rsidRPr="00BA452E">
        <w:rPr>
          <w:rFonts w:ascii="Times New Roman" w:eastAsia="Times New Roman" w:hAnsi="Times New Roman" w:cs="Times New Roman"/>
          <w:sz w:val="24"/>
          <w:szCs w:val="24"/>
        </w:rPr>
        <w:t>g</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ed, do</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ere</w:t>
      </w:r>
      <w:r w:rsidRPr="00BA452E">
        <w:rPr>
          <w:rFonts w:ascii="Times New Roman" w:eastAsia="Times New Roman" w:hAnsi="Times New Roman" w:cs="Times New Roman"/>
          <w:spacing w:val="-5"/>
          <w:sz w:val="24"/>
          <w:szCs w:val="24"/>
        </w:rPr>
        <w:t>b</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z w:val="24"/>
          <w:szCs w:val="24"/>
        </w:rPr>
        <w:t>cer</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10"/>
          <w:sz w:val="24"/>
          <w:szCs w:val="24"/>
        </w:rPr>
        <w:t>i</w:t>
      </w:r>
      <w:r w:rsidRPr="00BA452E">
        <w:rPr>
          <w:rFonts w:ascii="Times New Roman" w:eastAsia="Times New Roman" w:hAnsi="Times New Roman" w:cs="Times New Roman"/>
          <w:spacing w:val="-8"/>
          <w:sz w:val="24"/>
          <w:szCs w:val="24"/>
        </w:rPr>
        <w:t>f</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z w:val="24"/>
          <w:szCs w:val="24"/>
        </w:rPr>
        <w:t>u</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der</w:t>
      </w:r>
      <w:r w:rsidRPr="00BA452E">
        <w:rPr>
          <w:rFonts w:ascii="Times New Roman" w:eastAsia="Times New Roman" w:hAnsi="Times New Roman" w:cs="Times New Roman"/>
          <w:spacing w:val="3"/>
          <w:sz w:val="24"/>
          <w:szCs w:val="24"/>
        </w:rPr>
        <w:t xml:space="preserve"> </w:t>
      </w:r>
      <w:r w:rsidRPr="00BA452E">
        <w:rPr>
          <w:rFonts w:ascii="Times New Roman" w:eastAsia="Times New Roman" w:hAnsi="Times New Roman" w:cs="Times New Roman"/>
          <w:sz w:val="24"/>
          <w:szCs w:val="24"/>
        </w:rPr>
        <w:t>pe</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10"/>
          <w:sz w:val="24"/>
          <w:szCs w:val="24"/>
        </w:rPr>
        <w:t>l</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f</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z w:val="24"/>
          <w:szCs w:val="24"/>
        </w:rPr>
        <w:t>per</w:t>
      </w:r>
      <w:r w:rsidRPr="00BA452E">
        <w:rPr>
          <w:rFonts w:ascii="Times New Roman" w:eastAsia="Times New Roman" w:hAnsi="Times New Roman" w:cs="Times New Roman"/>
          <w:spacing w:val="-8"/>
          <w:sz w:val="24"/>
          <w:szCs w:val="24"/>
        </w:rPr>
        <w:t>j</w:t>
      </w:r>
      <w:r w:rsidRPr="00BA452E">
        <w:rPr>
          <w:rFonts w:ascii="Times New Roman" w:eastAsia="Times New Roman" w:hAnsi="Times New Roman" w:cs="Times New Roman"/>
          <w:sz w:val="24"/>
          <w:szCs w:val="24"/>
        </w:rPr>
        <w:t xml:space="preserve">ury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at</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n</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 [number]</w:t>
      </w:r>
      <w:r w:rsidRPr="00BA452E">
        <w:rPr>
          <w:rFonts w:ascii="Times New Roman" w:eastAsia="Times New Roman" w:hAnsi="Times New Roman" w:cs="Times New Roman"/>
          <w:sz w:val="24"/>
          <w:szCs w:val="24"/>
          <w:u w:color="000000"/>
        </w:rPr>
        <w:t xml:space="preserve"> </w:t>
      </w:r>
      <w:r w:rsidRPr="00BA452E">
        <w:rPr>
          <w:rFonts w:ascii="Times New Roman" w:eastAsia="Times New Roman" w:hAnsi="Times New Roman" w:cs="Times New Roman"/>
          <w:sz w:val="24"/>
          <w:szCs w:val="24"/>
        </w:rPr>
        <w:t>day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f [month],</w:t>
      </w:r>
      <w:r w:rsidRPr="00BA452E">
        <w:rPr>
          <w:rFonts w:ascii="Times New Roman" w:eastAsia="Times New Roman" w:hAnsi="Times New Roman" w:cs="Times New Roman"/>
          <w:spacing w:val="4"/>
          <w:sz w:val="24"/>
          <w:szCs w:val="24"/>
        </w:rPr>
        <w:t xml:space="preserve"> </w:t>
      </w:r>
      <w:r w:rsidRPr="00BA452E">
        <w:rPr>
          <w:rFonts w:ascii="Times New Roman" w:eastAsia="Times New Roman" w:hAnsi="Times New Roman" w:cs="Times New Roman"/>
          <w:sz w:val="24"/>
          <w:szCs w:val="24"/>
        </w:rPr>
        <w:t>20[year],</w:t>
      </w:r>
      <w:r w:rsidRPr="00BA452E">
        <w:rPr>
          <w:rFonts w:ascii="Times New Roman" w:eastAsia="Times New Roman" w:hAnsi="Times New Roman" w:cs="Times New Roman"/>
          <w:spacing w:val="5"/>
          <w:sz w:val="24"/>
          <w:szCs w:val="24"/>
        </w:rPr>
        <w:t xml:space="preserve"> </w:t>
      </w:r>
      <w:r w:rsidRPr="00BA452E">
        <w:rPr>
          <w:rFonts w:ascii="Times New Roman" w:eastAsia="Times New Roman" w:hAnsi="Times New Roman" w:cs="Times New Roman"/>
          <w:sz w:val="24"/>
          <w:szCs w:val="24"/>
        </w:rPr>
        <w:t xml:space="preserve">a copy of the foregoing was served </w:t>
      </w:r>
      <w:r w:rsidR="00BE4F4F" w:rsidRPr="00BA452E">
        <w:rPr>
          <w:rFonts w:ascii="Times New Roman" w:eastAsia="Calibri" w:hAnsi="Times New Roman" w:cs="Times New Roman"/>
          <w:sz w:val="24"/>
          <w:szCs w:val="24"/>
        </w:rPr>
        <w:t xml:space="preserve">pursuant to Mont. LBR 9013-1(e)(2), (3) </w:t>
      </w:r>
      <w:r w:rsidRPr="00BA452E">
        <w:rPr>
          <w:rFonts w:ascii="Times New Roman" w:eastAsia="Times New Roman" w:hAnsi="Times New Roman" w:cs="Times New Roman"/>
          <w:sz w:val="24"/>
          <w:szCs w:val="24"/>
        </w:rPr>
        <w:t xml:space="preserve">by </w:t>
      </w:r>
      <w:r w:rsidRPr="00BA452E">
        <w:rPr>
          <w:rFonts w:ascii="Times New Roman" w:eastAsia="Calibri" w:hAnsi="Times New Roman" w:cs="Times New Roman"/>
          <w:sz w:val="24"/>
          <w:szCs w:val="24"/>
        </w:rPr>
        <w:t>electronic means on the parties noted in the Court’s ECF transmission facilities and/or by mail on the following parties</w:t>
      </w:r>
      <w:r w:rsidRPr="00BA452E">
        <w:rPr>
          <w:rFonts w:ascii="Times New Roman" w:eastAsia="Times New Roman" w:hAnsi="Times New Roman" w:cs="Times New Roman"/>
          <w:sz w:val="24"/>
          <w:szCs w:val="24"/>
        </w:rPr>
        <w:t>:</w:t>
      </w:r>
    </w:p>
    <w:p w14:paraId="565E0AAF" w14:textId="77777777" w:rsidR="00803186" w:rsidRPr="00BA452E" w:rsidRDefault="00803186" w:rsidP="00803186">
      <w:pPr>
        <w:widowControl/>
        <w:spacing w:before="61" w:after="0" w:line="246" w:lineRule="auto"/>
        <w:jc w:val="both"/>
        <w:rPr>
          <w:rFonts w:ascii="Times New Roman" w:eastAsia="Times New Roman" w:hAnsi="Times New Roman" w:cs="Times New Roman"/>
          <w:sz w:val="24"/>
          <w:szCs w:val="24"/>
        </w:rPr>
      </w:pPr>
    </w:p>
    <w:p w14:paraId="70CCB808" w14:textId="77777777" w:rsidR="00803186" w:rsidRPr="00BA452E" w:rsidRDefault="00803186" w:rsidP="00803186">
      <w:pPr>
        <w:widowControl/>
        <w:spacing w:before="8" w:after="0" w:line="140" w:lineRule="exact"/>
        <w:ind w:left="720"/>
        <w:rPr>
          <w:rFonts w:ascii="Times New Roman" w:eastAsia="Calibri" w:hAnsi="Times New Roman" w:cs="Times New Roman"/>
          <w:sz w:val="24"/>
          <w:szCs w:val="24"/>
        </w:rPr>
      </w:pPr>
    </w:p>
    <w:p w14:paraId="78BD10A6" w14:textId="77777777" w:rsidR="00803186" w:rsidRPr="00BA452E" w:rsidRDefault="00803186" w:rsidP="00803186">
      <w:pPr>
        <w:widowControl/>
        <w:spacing w:after="0" w:line="200" w:lineRule="exact"/>
        <w:rPr>
          <w:rFonts w:ascii="Times New Roman" w:eastAsia="Calibri" w:hAnsi="Times New Roman" w:cs="Times New Roman"/>
          <w:sz w:val="24"/>
          <w:szCs w:val="24"/>
        </w:rPr>
      </w:pPr>
    </w:p>
    <w:p w14:paraId="0834B95A" w14:textId="77777777" w:rsidR="00803186" w:rsidRPr="00BA452E" w:rsidRDefault="00803186" w:rsidP="00803186">
      <w:pPr>
        <w:widowControl/>
        <w:spacing w:before="19" w:after="0" w:line="240" w:lineRule="auto"/>
        <w:ind w:left="4320"/>
        <w:rPr>
          <w:rFonts w:ascii="Times New Roman" w:eastAsia="Calibri" w:hAnsi="Times New Roman" w:cs="Times New Roman"/>
          <w:noProof/>
          <w:sz w:val="24"/>
          <w:szCs w:val="24"/>
        </w:rPr>
      </w:pPr>
      <w:r w:rsidRPr="00BA452E">
        <w:rPr>
          <w:rFonts w:ascii="Times New Roman" w:eastAsia="Calibri" w:hAnsi="Times New Roman" w:cs="Times New Roman"/>
          <w:noProof/>
          <w:sz w:val="24"/>
          <w:szCs w:val="24"/>
          <w:u w:val="single"/>
        </w:rPr>
        <w:t>/s/ [name of person certifying the mailing]</w:t>
      </w:r>
      <w:r w:rsidRPr="00BA452E">
        <w:rPr>
          <w:rFonts w:ascii="Times New Roman" w:eastAsia="Calibri" w:hAnsi="Times New Roman" w:cs="Times New Roman"/>
          <w:noProof/>
          <w:sz w:val="24"/>
          <w:szCs w:val="24"/>
          <w:u w:val="single"/>
        </w:rPr>
        <w:tab/>
      </w:r>
    </w:p>
    <w:p w14:paraId="69B76DB6" w14:textId="77777777" w:rsidR="00803186" w:rsidRPr="00BA452E" w:rsidRDefault="00803186" w:rsidP="00803186">
      <w:pPr>
        <w:widowControl/>
        <w:spacing w:before="19" w:after="0" w:line="240" w:lineRule="auto"/>
        <w:ind w:left="4320"/>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[typed na</w:t>
      </w:r>
      <w:r w:rsidRPr="00BA452E">
        <w:rPr>
          <w:rFonts w:ascii="Times New Roman" w:eastAsia="Times New Roman" w:hAnsi="Times New Roman" w:cs="Times New Roman"/>
          <w:spacing w:val="-9"/>
          <w:sz w:val="24"/>
          <w:szCs w:val="24"/>
        </w:rPr>
        <w:t>m</w:t>
      </w:r>
      <w:r w:rsidRPr="00BA452E">
        <w:rPr>
          <w:rFonts w:ascii="Times New Roman" w:eastAsia="Times New Roman" w:hAnsi="Times New Roman" w:cs="Times New Roman"/>
          <w:sz w:val="24"/>
          <w:szCs w:val="24"/>
        </w:rPr>
        <w:t xml:space="preserve">e </w:t>
      </w:r>
      <w:r w:rsidRPr="00BA452E">
        <w:rPr>
          <w:rFonts w:ascii="Times New Roman" w:eastAsia="Times New Roman" w:hAnsi="Times New Roman" w:cs="Times New Roman"/>
          <w:spacing w:val="6"/>
          <w:sz w:val="24"/>
          <w:szCs w:val="24"/>
        </w:rPr>
        <w:t>o</w:t>
      </w:r>
      <w:r w:rsidRPr="00BA452E">
        <w:rPr>
          <w:rFonts w:ascii="Times New Roman" w:eastAsia="Times New Roman" w:hAnsi="Times New Roman" w:cs="Times New Roman"/>
          <w:sz w:val="24"/>
          <w:szCs w:val="24"/>
        </w:rPr>
        <w:t>f</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z w:val="24"/>
          <w:szCs w:val="24"/>
        </w:rPr>
        <w:t>pers</w:t>
      </w:r>
      <w:r w:rsidRPr="00BA452E">
        <w:rPr>
          <w:rFonts w:ascii="Times New Roman" w:eastAsia="Times New Roman" w:hAnsi="Times New Roman" w:cs="Times New Roman"/>
          <w:spacing w:val="3"/>
          <w:sz w:val="24"/>
          <w:szCs w:val="24"/>
        </w:rPr>
        <w:t>o</w:t>
      </w:r>
      <w:r w:rsidRPr="00BA452E">
        <w:rPr>
          <w:rFonts w:ascii="Times New Roman" w:eastAsia="Times New Roman" w:hAnsi="Times New Roman" w:cs="Times New Roman"/>
          <w:sz w:val="24"/>
          <w:szCs w:val="24"/>
        </w:rPr>
        <w:t>n</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z w:val="24"/>
          <w:szCs w:val="24"/>
        </w:rPr>
        <w:t>cer</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pacing w:val="-8"/>
          <w:sz w:val="24"/>
          <w:szCs w:val="24"/>
        </w:rPr>
        <w:t>f</w:t>
      </w:r>
      <w:r w:rsidRPr="00BA452E">
        <w:rPr>
          <w:rFonts w:ascii="Times New Roman" w:eastAsia="Times New Roman" w:hAnsi="Times New Roman" w:cs="Times New Roman"/>
          <w:spacing w:val="-10"/>
          <w:sz w:val="24"/>
          <w:szCs w:val="24"/>
        </w:rPr>
        <w:t>y</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g</w:t>
      </w:r>
      <w:r w:rsidRPr="00BA452E">
        <w:rPr>
          <w:rFonts w:ascii="Times New Roman" w:eastAsia="Times New Roman" w:hAnsi="Times New Roman" w:cs="Times New Roman"/>
          <w:spacing w:val="1"/>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 xml:space="preserve">e </w:t>
      </w:r>
      <w:r w:rsidRPr="00BA452E">
        <w:rPr>
          <w:rFonts w:ascii="Times New Roman" w:eastAsia="Times New Roman" w:hAnsi="Times New Roman" w:cs="Times New Roman"/>
          <w:spacing w:val="-8"/>
          <w:sz w:val="24"/>
          <w:szCs w:val="24"/>
        </w:rPr>
        <w:t>m</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10"/>
          <w:sz w:val="24"/>
          <w:szCs w:val="24"/>
        </w:rPr>
        <w:t>i</w:t>
      </w:r>
      <w:r w:rsidRPr="00BA452E">
        <w:rPr>
          <w:rFonts w:ascii="Times New Roman" w:eastAsia="Times New Roman" w:hAnsi="Times New Roman" w:cs="Times New Roman"/>
          <w:spacing w:val="-9"/>
          <w:sz w:val="24"/>
          <w:szCs w:val="24"/>
        </w:rPr>
        <w:t>li</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g]</w:t>
      </w:r>
    </w:p>
    <w:p w14:paraId="3CF8CBEA" w14:textId="77777777" w:rsidR="00803186" w:rsidRPr="00BA452E" w:rsidRDefault="00803186" w:rsidP="00803186">
      <w:pPr>
        <w:widowControl/>
        <w:spacing w:before="4" w:after="0" w:line="170" w:lineRule="exact"/>
        <w:rPr>
          <w:rFonts w:ascii="Times New Roman" w:eastAsia="Calibri" w:hAnsi="Times New Roman" w:cs="Times New Roman"/>
          <w:sz w:val="24"/>
          <w:szCs w:val="24"/>
        </w:rPr>
      </w:pPr>
    </w:p>
    <w:p w14:paraId="2FB39FF5" w14:textId="77777777" w:rsidR="00803186" w:rsidRPr="00BA452E" w:rsidRDefault="00803186" w:rsidP="00803186">
      <w:pPr>
        <w:widowControl/>
        <w:spacing w:after="0" w:line="200" w:lineRule="exact"/>
        <w:rPr>
          <w:rFonts w:ascii="Times New Roman" w:eastAsia="Calibri" w:hAnsi="Times New Roman" w:cs="Times New Roman"/>
          <w:sz w:val="24"/>
          <w:szCs w:val="24"/>
        </w:rPr>
      </w:pPr>
    </w:p>
    <w:p w14:paraId="190C4C94" w14:textId="77777777" w:rsidR="00803186" w:rsidRPr="00BA452E" w:rsidRDefault="00803186" w:rsidP="00803186">
      <w:pPr>
        <w:widowControl/>
        <w:spacing w:before="7" w:after="0" w:line="246" w:lineRule="auto"/>
        <w:jc w:val="both"/>
        <w:rPr>
          <w:rFonts w:ascii="Times New Roman" w:eastAsia="Times New Roman" w:hAnsi="Times New Roman" w:cs="Times New Roman"/>
          <w:sz w:val="24"/>
          <w:szCs w:val="24"/>
        </w:rPr>
      </w:pPr>
      <w:r w:rsidRPr="00BA452E">
        <w:rPr>
          <w:rFonts w:ascii="Times New Roman" w:eastAsia="Times New Roman" w:hAnsi="Times New Roman" w:cs="Times New Roman"/>
          <w:sz w:val="24"/>
          <w:szCs w:val="24"/>
        </w:rPr>
        <w:t>(Mu</w:t>
      </w:r>
      <w:r w:rsidRPr="00BA452E">
        <w:rPr>
          <w:rFonts w:ascii="Times New Roman" w:eastAsia="Times New Roman" w:hAnsi="Times New Roman" w:cs="Times New Roman"/>
          <w:spacing w:val="-3"/>
          <w:sz w:val="24"/>
          <w:szCs w:val="24"/>
        </w:rPr>
        <w:t>s</w:t>
      </w:r>
      <w:r w:rsidRPr="00BA452E">
        <w:rPr>
          <w:rFonts w:ascii="Times New Roman" w:eastAsia="Times New Roman" w:hAnsi="Times New Roman" w:cs="Times New Roman"/>
          <w:sz w:val="24"/>
          <w:szCs w:val="24"/>
        </w:rPr>
        <w:t>t</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z w:val="24"/>
          <w:szCs w:val="24"/>
        </w:rPr>
        <w:t>c</w:t>
      </w:r>
      <w:r w:rsidRPr="00BA452E">
        <w:rPr>
          <w:rFonts w:ascii="Times New Roman" w:eastAsia="Times New Roman" w:hAnsi="Times New Roman" w:cs="Times New Roman"/>
          <w:spacing w:val="4"/>
          <w:sz w:val="24"/>
          <w:szCs w:val="24"/>
        </w:rPr>
        <w:t>o</w:t>
      </w:r>
      <w:r w:rsidRPr="00BA452E">
        <w:rPr>
          <w:rFonts w:ascii="Times New Roman" w:eastAsia="Times New Roman" w:hAnsi="Times New Roman" w:cs="Times New Roman"/>
          <w:spacing w:val="-9"/>
          <w:sz w:val="24"/>
          <w:szCs w:val="24"/>
        </w:rPr>
        <w:t>m</w:t>
      </w:r>
      <w:r w:rsidRPr="00BA452E">
        <w:rPr>
          <w:rFonts w:ascii="Times New Roman" w:eastAsia="Times New Roman" w:hAnsi="Times New Roman" w:cs="Times New Roman"/>
          <w:sz w:val="24"/>
          <w:szCs w:val="24"/>
        </w:rPr>
        <w:t>p</w:t>
      </w:r>
      <w:r w:rsidRPr="00BA452E">
        <w:rPr>
          <w:rFonts w:ascii="Times New Roman" w:eastAsia="Times New Roman" w:hAnsi="Times New Roman" w:cs="Times New Roman"/>
          <w:spacing w:val="-9"/>
          <w:sz w:val="24"/>
          <w:szCs w:val="24"/>
        </w:rPr>
        <w:t>l</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z w:val="24"/>
          <w:szCs w:val="24"/>
        </w:rPr>
        <w:t>w</w:t>
      </w:r>
      <w:r w:rsidRPr="00BA452E">
        <w:rPr>
          <w:rFonts w:ascii="Times New Roman" w:eastAsia="Times New Roman" w:hAnsi="Times New Roman" w:cs="Times New Roman"/>
          <w:spacing w:val="-11"/>
          <w:sz w:val="24"/>
          <w:szCs w:val="24"/>
        </w:rPr>
        <w:t>i</w:t>
      </w:r>
      <w:r w:rsidRPr="00BA452E">
        <w:rPr>
          <w:rFonts w:ascii="Times New Roman" w:eastAsia="Times New Roman" w:hAnsi="Times New Roman" w:cs="Times New Roman"/>
          <w:spacing w:val="4"/>
          <w:sz w:val="24"/>
          <w:szCs w:val="24"/>
        </w:rPr>
        <w:t>t</w:t>
      </w:r>
      <w:r w:rsidRPr="00BA452E">
        <w:rPr>
          <w:rFonts w:ascii="Times New Roman" w:eastAsia="Times New Roman" w:hAnsi="Times New Roman" w:cs="Times New Roman"/>
          <w:sz w:val="24"/>
          <w:szCs w:val="24"/>
        </w:rPr>
        <w:t>h</w:t>
      </w:r>
      <w:r w:rsidRPr="00BA452E">
        <w:rPr>
          <w:rFonts w:ascii="Times New Roman" w:eastAsia="Times New Roman" w:hAnsi="Times New Roman" w:cs="Times New Roman"/>
          <w:spacing w:val="-2"/>
          <w:sz w:val="24"/>
          <w:szCs w:val="24"/>
        </w:rPr>
        <w:t xml:space="preserve"> M</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z w:val="24"/>
          <w:szCs w:val="24"/>
        </w:rPr>
        <w:t>.</w:t>
      </w:r>
      <w:r w:rsidRPr="00BA452E">
        <w:rPr>
          <w:rFonts w:ascii="Times New Roman" w:eastAsia="Times New Roman" w:hAnsi="Times New Roman" w:cs="Times New Roman"/>
          <w:spacing w:val="5"/>
          <w:sz w:val="24"/>
          <w:szCs w:val="24"/>
        </w:rPr>
        <w:t xml:space="preserve"> </w:t>
      </w:r>
      <w:r w:rsidRPr="00BA452E">
        <w:rPr>
          <w:rFonts w:ascii="Times New Roman" w:eastAsia="Times New Roman" w:hAnsi="Times New Roman" w:cs="Times New Roman"/>
          <w:spacing w:val="-3"/>
          <w:sz w:val="24"/>
          <w:szCs w:val="24"/>
        </w:rPr>
        <w:t>L</w:t>
      </w:r>
      <w:r w:rsidRPr="00BA452E">
        <w:rPr>
          <w:rFonts w:ascii="Times New Roman" w:eastAsia="Times New Roman" w:hAnsi="Times New Roman" w:cs="Times New Roman"/>
          <w:sz w:val="24"/>
          <w:szCs w:val="24"/>
        </w:rPr>
        <w:t>BR</w:t>
      </w:r>
      <w:r w:rsidRPr="00BA452E">
        <w:rPr>
          <w:rFonts w:ascii="Times New Roman" w:eastAsia="Times New Roman" w:hAnsi="Times New Roman" w:cs="Times New Roman"/>
          <w:spacing w:val="-1"/>
          <w:sz w:val="24"/>
          <w:szCs w:val="24"/>
        </w:rPr>
        <w:t xml:space="preserve"> </w:t>
      </w:r>
      <w:r w:rsidRPr="00BA452E">
        <w:rPr>
          <w:rFonts w:ascii="Times New Roman" w:eastAsia="Times New Roman" w:hAnsi="Times New Roman" w:cs="Times New Roman"/>
          <w:sz w:val="24"/>
          <w:szCs w:val="24"/>
        </w:rPr>
        <w:t>9013-1</w:t>
      </w:r>
      <w:r w:rsidRPr="00BA452E">
        <w:rPr>
          <w:rFonts w:ascii="Times New Roman" w:eastAsia="Times New Roman" w:hAnsi="Times New Roman" w:cs="Times New Roman"/>
          <w:spacing w:val="3"/>
          <w:sz w:val="24"/>
          <w:szCs w:val="24"/>
        </w:rPr>
        <w:t>(</w:t>
      </w:r>
      <w:r w:rsidRPr="00BA452E">
        <w:rPr>
          <w:rFonts w:ascii="Times New Roman" w:eastAsia="Times New Roman" w:hAnsi="Times New Roman" w:cs="Times New Roman"/>
          <w:sz w:val="24"/>
          <w:szCs w:val="24"/>
        </w:rPr>
        <w:t>e)</w:t>
      </w:r>
      <w:r w:rsidRPr="00BA452E">
        <w:rPr>
          <w:rFonts w:ascii="Times New Roman" w:eastAsia="Times New Roman" w:hAnsi="Times New Roman" w:cs="Times New Roman"/>
          <w:spacing w:val="3"/>
          <w:sz w:val="24"/>
          <w:szCs w:val="24"/>
        </w:rPr>
        <w:t>(</w:t>
      </w:r>
      <w:r w:rsidRPr="00BA452E">
        <w:rPr>
          <w:rFonts w:ascii="Times New Roman" w:eastAsia="Times New Roman" w:hAnsi="Times New Roman" w:cs="Times New Roman"/>
          <w:sz w:val="24"/>
          <w:szCs w:val="24"/>
        </w:rPr>
        <w:t>2),</w:t>
      </w:r>
      <w:r w:rsidRPr="00BA452E">
        <w:rPr>
          <w:rFonts w:ascii="Times New Roman" w:eastAsia="Times New Roman" w:hAnsi="Times New Roman" w:cs="Times New Roman"/>
          <w:spacing w:val="5"/>
          <w:sz w:val="24"/>
          <w:szCs w:val="24"/>
        </w:rPr>
        <w:t xml:space="preserve"> </w:t>
      </w:r>
      <w:r w:rsidRPr="00BA452E">
        <w:rPr>
          <w:rFonts w:ascii="Times New Roman" w:eastAsia="Times New Roman" w:hAnsi="Times New Roman" w:cs="Times New Roman"/>
          <w:spacing w:val="-5"/>
          <w:sz w:val="24"/>
          <w:szCs w:val="24"/>
        </w:rPr>
        <w:t>b</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z w:val="24"/>
          <w:szCs w:val="24"/>
        </w:rPr>
        <w:t>re</w:t>
      </w:r>
      <w:r w:rsidRPr="00BA452E">
        <w:rPr>
          <w:rFonts w:ascii="Times New Roman" w:eastAsia="Times New Roman" w:hAnsi="Times New Roman" w:cs="Times New Roman"/>
          <w:spacing w:val="-7"/>
          <w:sz w:val="24"/>
          <w:szCs w:val="24"/>
        </w:rPr>
        <w:t>f</w:t>
      </w:r>
      <w:r w:rsidRPr="00BA452E">
        <w:rPr>
          <w:rFonts w:ascii="Times New Roman" w:eastAsia="Times New Roman" w:hAnsi="Times New Roman" w:cs="Times New Roman"/>
          <w:spacing w:val="-9"/>
          <w:sz w:val="24"/>
          <w:szCs w:val="24"/>
        </w:rPr>
        <w:t>l</w:t>
      </w:r>
      <w:r w:rsidRPr="00BA452E">
        <w:rPr>
          <w:rFonts w:ascii="Times New Roman" w:eastAsia="Times New Roman" w:hAnsi="Times New Roman" w:cs="Times New Roman"/>
          <w:sz w:val="24"/>
          <w:szCs w:val="24"/>
        </w:rPr>
        <w:t>ec</w:t>
      </w:r>
      <w:r w:rsidRPr="00BA452E">
        <w:rPr>
          <w:rFonts w:ascii="Times New Roman" w:eastAsia="Times New Roman" w:hAnsi="Times New Roman" w:cs="Times New Roman"/>
          <w:spacing w:val="3"/>
          <w:sz w:val="24"/>
          <w:szCs w:val="24"/>
        </w:rPr>
        <w:t>t</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g</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 xml:space="preserve">e </w:t>
      </w:r>
      <w:r w:rsidRPr="00BA452E">
        <w:rPr>
          <w:rFonts w:ascii="Times New Roman" w:eastAsia="Times New Roman" w:hAnsi="Times New Roman" w:cs="Times New Roman"/>
          <w:spacing w:val="-3"/>
          <w:sz w:val="24"/>
          <w:szCs w:val="24"/>
        </w:rPr>
        <w:t>n</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11"/>
          <w:sz w:val="24"/>
          <w:szCs w:val="24"/>
        </w:rPr>
        <w:t>m</w:t>
      </w:r>
      <w:r w:rsidRPr="00BA452E">
        <w:rPr>
          <w:rFonts w:ascii="Times New Roman" w:eastAsia="Times New Roman" w:hAnsi="Times New Roman" w:cs="Times New Roman"/>
          <w:sz w:val="24"/>
          <w:szCs w:val="24"/>
        </w:rPr>
        <w:t>e a</w:t>
      </w:r>
      <w:r w:rsidRPr="00BA452E">
        <w:rPr>
          <w:rFonts w:ascii="Times New Roman" w:eastAsia="Times New Roman" w:hAnsi="Times New Roman" w:cs="Times New Roman"/>
          <w:spacing w:val="-4"/>
          <w:sz w:val="24"/>
          <w:szCs w:val="24"/>
        </w:rPr>
        <w:t>n</w:t>
      </w:r>
      <w:r w:rsidRPr="00BA452E">
        <w:rPr>
          <w:rFonts w:ascii="Times New Roman" w:eastAsia="Times New Roman" w:hAnsi="Times New Roman" w:cs="Times New Roman"/>
          <w:sz w:val="24"/>
          <w:szCs w:val="24"/>
        </w:rPr>
        <w:t>d</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z w:val="24"/>
          <w:szCs w:val="24"/>
        </w:rPr>
        <w:t>addre</w:t>
      </w:r>
      <w:r w:rsidRPr="00BA452E">
        <w:rPr>
          <w:rFonts w:ascii="Times New Roman" w:eastAsia="Times New Roman" w:hAnsi="Times New Roman" w:cs="Times New Roman"/>
          <w:spacing w:val="-2"/>
          <w:sz w:val="24"/>
          <w:szCs w:val="24"/>
        </w:rPr>
        <w:t>s</w:t>
      </w:r>
      <w:r w:rsidRPr="00BA452E">
        <w:rPr>
          <w:rFonts w:ascii="Times New Roman" w:eastAsia="Times New Roman" w:hAnsi="Times New Roman" w:cs="Times New Roman"/>
          <w:sz w:val="24"/>
          <w:szCs w:val="24"/>
        </w:rPr>
        <w:t xml:space="preserve">s </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f</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z w:val="24"/>
          <w:szCs w:val="24"/>
        </w:rPr>
        <w:t>ea</w:t>
      </w:r>
      <w:r w:rsidRPr="00BA452E">
        <w:rPr>
          <w:rFonts w:ascii="Times New Roman" w:eastAsia="Times New Roman" w:hAnsi="Times New Roman" w:cs="Times New Roman"/>
          <w:spacing w:val="-3"/>
          <w:sz w:val="24"/>
          <w:szCs w:val="24"/>
        </w:rPr>
        <w:t>c</w:t>
      </w:r>
      <w:r w:rsidRPr="00BA452E">
        <w:rPr>
          <w:rFonts w:ascii="Times New Roman" w:eastAsia="Times New Roman" w:hAnsi="Times New Roman" w:cs="Times New Roman"/>
          <w:sz w:val="24"/>
          <w:szCs w:val="24"/>
        </w:rPr>
        <w:t>h par</w:t>
      </w:r>
      <w:r w:rsidRPr="00BA452E">
        <w:rPr>
          <w:rFonts w:ascii="Times New Roman" w:eastAsia="Times New Roman" w:hAnsi="Times New Roman" w:cs="Times New Roman"/>
          <w:spacing w:val="6"/>
          <w:sz w:val="24"/>
          <w:szCs w:val="24"/>
        </w:rPr>
        <w:t>t</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7"/>
          <w:sz w:val="24"/>
          <w:szCs w:val="24"/>
        </w:rPr>
        <w:t xml:space="preserve"> </w:t>
      </w:r>
      <w:r w:rsidRPr="00BA452E">
        <w:rPr>
          <w:rFonts w:ascii="Times New Roman" w:eastAsia="Times New Roman" w:hAnsi="Times New Roman" w:cs="Times New Roman"/>
          <w:spacing w:val="-2"/>
          <w:sz w:val="24"/>
          <w:szCs w:val="24"/>
        </w:rPr>
        <w:t>s</w:t>
      </w:r>
      <w:r w:rsidRPr="00BA452E">
        <w:rPr>
          <w:rFonts w:ascii="Times New Roman" w:eastAsia="Times New Roman" w:hAnsi="Times New Roman" w:cs="Times New Roman"/>
          <w:sz w:val="24"/>
          <w:szCs w:val="24"/>
        </w:rPr>
        <w:t>er</w:t>
      </w:r>
      <w:r w:rsidRPr="00BA452E">
        <w:rPr>
          <w:rFonts w:ascii="Times New Roman" w:eastAsia="Times New Roman" w:hAnsi="Times New Roman" w:cs="Times New Roman"/>
          <w:spacing w:val="-4"/>
          <w:sz w:val="24"/>
          <w:szCs w:val="24"/>
        </w:rPr>
        <w:t>v</w:t>
      </w:r>
      <w:r w:rsidRPr="00BA452E">
        <w:rPr>
          <w:rFonts w:ascii="Times New Roman" w:eastAsia="Times New Roman" w:hAnsi="Times New Roman" w:cs="Times New Roman"/>
          <w:sz w:val="24"/>
          <w:szCs w:val="24"/>
        </w:rPr>
        <w:t>ed,</w:t>
      </w:r>
      <w:r w:rsidRPr="00BA452E">
        <w:rPr>
          <w:rFonts w:ascii="Times New Roman" w:eastAsia="Times New Roman" w:hAnsi="Times New Roman" w:cs="Times New Roman"/>
          <w:spacing w:val="4"/>
          <w:sz w:val="24"/>
          <w:szCs w:val="24"/>
        </w:rPr>
        <w:t xml:space="preserve"> </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d</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b</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6"/>
          <w:sz w:val="24"/>
          <w:szCs w:val="24"/>
        </w:rPr>
        <w:t>b</w:t>
      </w:r>
      <w:r w:rsidRPr="00BA452E">
        <w:rPr>
          <w:rFonts w:ascii="Times New Roman" w:eastAsia="Times New Roman" w:hAnsi="Times New Roman" w:cs="Times New Roman"/>
          <w:sz w:val="24"/>
          <w:szCs w:val="24"/>
        </w:rPr>
        <w:t>e</w:t>
      </w:r>
      <w:r w:rsidRPr="00BA452E">
        <w:rPr>
          <w:rFonts w:ascii="Times New Roman" w:eastAsia="Times New Roman" w:hAnsi="Times New Roman" w:cs="Times New Roman"/>
          <w:spacing w:val="-10"/>
          <w:sz w:val="24"/>
          <w:szCs w:val="24"/>
        </w:rPr>
        <w:t>i</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g</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2"/>
          <w:sz w:val="24"/>
          <w:szCs w:val="24"/>
        </w:rPr>
        <w:t>s</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z w:val="24"/>
          <w:szCs w:val="24"/>
        </w:rPr>
        <w:t>g</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 xml:space="preserve">ed </w:t>
      </w:r>
      <w:r w:rsidRPr="00BA452E">
        <w:rPr>
          <w:rFonts w:ascii="Times New Roman" w:eastAsia="Times New Roman" w:hAnsi="Times New Roman" w:cs="Times New Roman"/>
          <w:spacing w:val="-4"/>
          <w:sz w:val="24"/>
          <w:szCs w:val="24"/>
        </w:rPr>
        <w:t>“</w:t>
      </w:r>
      <w:r w:rsidRPr="00BA452E">
        <w:rPr>
          <w:rFonts w:ascii="Times New Roman" w:eastAsia="Times New Roman" w:hAnsi="Times New Roman" w:cs="Times New Roman"/>
          <w:sz w:val="24"/>
          <w:szCs w:val="24"/>
        </w:rPr>
        <w:t>u</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der</w:t>
      </w:r>
      <w:r w:rsidRPr="00BA452E">
        <w:rPr>
          <w:rFonts w:ascii="Times New Roman" w:eastAsia="Times New Roman" w:hAnsi="Times New Roman" w:cs="Times New Roman"/>
          <w:spacing w:val="3"/>
          <w:sz w:val="24"/>
          <w:szCs w:val="24"/>
        </w:rPr>
        <w:t xml:space="preserve"> </w:t>
      </w:r>
      <w:r w:rsidRPr="00BA452E">
        <w:rPr>
          <w:rFonts w:ascii="Times New Roman" w:eastAsia="Times New Roman" w:hAnsi="Times New Roman" w:cs="Times New Roman"/>
          <w:sz w:val="24"/>
          <w:szCs w:val="24"/>
        </w:rPr>
        <w:t>pe</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a</w:t>
      </w:r>
      <w:r w:rsidRPr="00BA452E">
        <w:rPr>
          <w:rFonts w:ascii="Times New Roman" w:eastAsia="Times New Roman" w:hAnsi="Times New Roman" w:cs="Times New Roman"/>
          <w:spacing w:val="-10"/>
          <w:sz w:val="24"/>
          <w:szCs w:val="24"/>
        </w:rPr>
        <w:t>l</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5"/>
          <w:sz w:val="24"/>
          <w:szCs w:val="24"/>
        </w:rPr>
        <w:t>o</w:t>
      </w:r>
      <w:r w:rsidRPr="00BA452E">
        <w:rPr>
          <w:rFonts w:ascii="Times New Roman" w:eastAsia="Times New Roman" w:hAnsi="Times New Roman" w:cs="Times New Roman"/>
          <w:sz w:val="24"/>
          <w:szCs w:val="24"/>
        </w:rPr>
        <w:t>f</w:t>
      </w:r>
      <w:r w:rsidRPr="00BA452E">
        <w:rPr>
          <w:rFonts w:ascii="Times New Roman" w:eastAsia="Times New Roman" w:hAnsi="Times New Roman" w:cs="Times New Roman"/>
          <w:spacing w:val="-6"/>
          <w:sz w:val="24"/>
          <w:szCs w:val="24"/>
        </w:rPr>
        <w:t xml:space="preserve"> </w:t>
      </w:r>
      <w:r w:rsidRPr="00BA452E">
        <w:rPr>
          <w:rFonts w:ascii="Times New Roman" w:eastAsia="Times New Roman" w:hAnsi="Times New Roman" w:cs="Times New Roman"/>
          <w:sz w:val="24"/>
          <w:szCs w:val="24"/>
        </w:rPr>
        <w:t>per</w:t>
      </w:r>
      <w:r w:rsidRPr="00BA452E">
        <w:rPr>
          <w:rFonts w:ascii="Times New Roman" w:eastAsia="Times New Roman" w:hAnsi="Times New Roman" w:cs="Times New Roman"/>
          <w:spacing w:val="-8"/>
          <w:sz w:val="24"/>
          <w:szCs w:val="24"/>
        </w:rPr>
        <w:t>j</w:t>
      </w:r>
      <w:r w:rsidRPr="00BA452E">
        <w:rPr>
          <w:rFonts w:ascii="Times New Roman" w:eastAsia="Times New Roman" w:hAnsi="Times New Roman" w:cs="Times New Roman"/>
          <w:sz w:val="24"/>
          <w:szCs w:val="24"/>
        </w:rPr>
        <w:t>ur</w:t>
      </w:r>
      <w:r w:rsidRPr="00BA452E">
        <w:rPr>
          <w:rFonts w:ascii="Times New Roman" w:eastAsia="Times New Roman" w:hAnsi="Times New Roman" w:cs="Times New Roman"/>
          <w:spacing w:val="-9"/>
          <w:sz w:val="24"/>
          <w:szCs w:val="24"/>
        </w:rPr>
        <w:t>y</w:t>
      </w:r>
      <w:r w:rsidRPr="00BA452E">
        <w:rPr>
          <w:rFonts w:ascii="Times New Roman" w:eastAsia="Times New Roman" w:hAnsi="Times New Roman" w:cs="Times New Roman"/>
          <w:sz w:val="24"/>
          <w:szCs w:val="24"/>
        </w:rPr>
        <w:t>” a</w:t>
      </w:r>
      <w:r w:rsidRPr="00BA452E">
        <w:rPr>
          <w:rFonts w:ascii="Times New Roman" w:eastAsia="Times New Roman" w:hAnsi="Times New Roman" w:cs="Times New Roman"/>
          <w:spacing w:val="-4"/>
          <w:sz w:val="24"/>
          <w:szCs w:val="24"/>
        </w:rPr>
        <w:t>n</w:t>
      </w:r>
      <w:r w:rsidRPr="00BA452E">
        <w:rPr>
          <w:rFonts w:ascii="Times New Roman" w:eastAsia="Times New Roman" w:hAnsi="Times New Roman" w:cs="Times New Roman"/>
          <w:sz w:val="24"/>
          <w:szCs w:val="24"/>
        </w:rPr>
        <w:t>d</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b</w:t>
      </w:r>
      <w:r w:rsidRPr="00BA452E">
        <w:rPr>
          <w:rFonts w:ascii="Times New Roman" w:eastAsia="Times New Roman" w:hAnsi="Times New Roman" w:cs="Times New Roman"/>
          <w:sz w:val="24"/>
          <w:szCs w:val="24"/>
        </w:rPr>
        <w:t>y</w:t>
      </w:r>
      <w:r w:rsidRPr="00BA452E">
        <w:rPr>
          <w:rFonts w:ascii="Times New Roman" w:eastAsia="Times New Roman" w:hAnsi="Times New Roman" w:cs="Times New Roman"/>
          <w:spacing w:val="-8"/>
          <w:sz w:val="24"/>
          <w:szCs w:val="24"/>
        </w:rPr>
        <w:t xml:space="preserve"> </w:t>
      </w:r>
      <w:r w:rsidRPr="00BA452E">
        <w:rPr>
          <w:rFonts w:ascii="Times New Roman" w:eastAsia="Times New Roman" w:hAnsi="Times New Roman" w:cs="Times New Roman"/>
          <w:spacing w:val="-10"/>
          <w:sz w:val="24"/>
          <w:szCs w:val="24"/>
        </w:rPr>
        <w:t>i</w:t>
      </w:r>
      <w:r w:rsidRPr="00BA452E">
        <w:rPr>
          <w:rFonts w:ascii="Times New Roman" w:eastAsia="Times New Roman" w:hAnsi="Times New Roman" w:cs="Times New Roman"/>
          <w:sz w:val="24"/>
          <w:szCs w:val="24"/>
        </w:rPr>
        <w:t>de</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pacing w:val="-8"/>
          <w:sz w:val="24"/>
          <w:szCs w:val="24"/>
        </w:rPr>
        <w:t>f</w:t>
      </w:r>
      <w:r w:rsidRPr="00BA452E">
        <w:rPr>
          <w:rFonts w:ascii="Times New Roman" w:eastAsia="Times New Roman" w:hAnsi="Times New Roman" w:cs="Times New Roman"/>
          <w:spacing w:val="-10"/>
          <w:sz w:val="24"/>
          <w:szCs w:val="24"/>
        </w:rPr>
        <w:t>y</w:t>
      </w:r>
      <w:r w:rsidRPr="00BA452E">
        <w:rPr>
          <w:rFonts w:ascii="Times New Roman" w:eastAsia="Times New Roman" w:hAnsi="Times New Roman" w:cs="Times New Roman"/>
          <w:spacing w:val="-9"/>
          <w:sz w:val="24"/>
          <w:szCs w:val="24"/>
        </w:rPr>
        <w:t>i</w:t>
      </w:r>
      <w:r w:rsidRPr="00BA452E">
        <w:rPr>
          <w:rFonts w:ascii="Times New Roman" w:eastAsia="Times New Roman" w:hAnsi="Times New Roman" w:cs="Times New Roman"/>
          <w:spacing w:val="-5"/>
          <w:sz w:val="24"/>
          <w:szCs w:val="24"/>
        </w:rPr>
        <w:t>n</w:t>
      </w:r>
      <w:r w:rsidRPr="00BA452E">
        <w:rPr>
          <w:rFonts w:ascii="Times New Roman" w:eastAsia="Times New Roman" w:hAnsi="Times New Roman" w:cs="Times New Roman"/>
          <w:sz w:val="24"/>
          <w:szCs w:val="24"/>
        </w:rPr>
        <w:t>g</w:t>
      </w:r>
      <w:r w:rsidRPr="00BA452E">
        <w:rPr>
          <w:rFonts w:ascii="Times New Roman" w:eastAsia="Times New Roman" w:hAnsi="Times New Roman" w:cs="Times New Roman"/>
          <w:spacing w:val="2"/>
          <w:sz w:val="24"/>
          <w:szCs w:val="24"/>
        </w:rPr>
        <w:t xml:space="preserve"> </w:t>
      </w:r>
      <w:r w:rsidRPr="00BA452E">
        <w:rPr>
          <w:rFonts w:ascii="Times New Roman" w:eastAsia="Times New Roman" w:hAnsi="Times New Roman" w:cs="Times New Roman"/>
          <w:spacing w:val="5"/>
          <w:sz w:val="24"/>
          <w:szCs w:val="24"/>
        </w:rPr>
        <w:t>t</w:t>
      </w:r>
      <w:r w:rsidRPr="00BA452E">
        <w:rPr>
          <w:rFonts w:ascii="Times New Roman" w:eastAsia="Times New Roman" w:hAnsi="Times New Roman" w:cs="Times New Roman"/>
          <w:spacing w:val="-5"/>
          <w:sz w:val="24"/>
          <w:szCs w:val="24"/>
        </w:rPr>
        <w:t>h</w:t>
      </w:r>
      <w:r w:rsidRPr="00BA452E">
        <w:rPr>
          <w:rFonts w:ascii="Times New Roman" w:eastAsia="Times New Roman" w:hAnsi="Times New Roman" w:cs="Times New Roman"/>
          <w:sz w:val="24"/>
          <w:szCs w:val="24"/>
        </w:rPr>
        <w:t>e d</w:t>
      </w:r>
      <w:r w:rsidRPr="00BA452E">
        <w:rPr>
          <w:rFonts w:ascii="Times New Roman" w:eastAsia="Times New Roman" w:hAnsi="Times New Roman" w:cs="Times New Roman"/>
          <w:spacing w:val="6"/>
          <w:sz w:val="24"/>
          <w:szCs w:val="24"/>
        </w:rPr>
        <w:t>o</w:t>
      </w:r>
      <w:r w:rsidRPr="00BA452E">
        <w:rPr>
          <w:rFonts w:ascii="Times New Roman" w:eastAsia="Times New Roman" w:hAnsi="Times New Roman" w:cs="Times New Roman"/>
          <w:sz w:val="24"/>
          <w:szCs w:val="24"/>
        </w:rPr>
        <w:t>cu</w:t>
      </w:r>
      <w:r w:rsidRPr="00BA452E">
        <w:rPr>
          <w:rFonts w:ascii="Times New Roman" w:eastAsia="Times New Roman" w:hAnsi="Times New Roman" w:cs="Times New Roman"/>
          <w:spacing w:val="-10"/>
          <w:sz w:val="24"/>
          <w:szCs w:val="24"/>
        </w:rPr>
        <w:t>m</w:t>
      </w:r>
      <w:r w:rsidRPr="00BA452E">
        <w:rPr>
          <w:rFonts w:ascii="Times New Roman" w:eastAsia="Times New Roman" w:hAnsi="Times New Roman" w:cs="Times New Roman"/>
          <w:sz w:val="24"/>
          <w:szCs w:val="24"/>
        </w:rPr>
        <w:t>e</w:t>
      </w:r>
      <w:r w:rsidRPr="00BA452E">
        <w:rPr>
          <w:rFonts w:ascii="Times New Roman" w:eastAsia="Times New Roman" w:hAnsi="Times New Roman" w:cs="Times New Roman"/>
          <w:spacing w:val="-6"/>
          <w:sz w:val="24"/>
          <w:szCs w:val="24"/>
        </w:rPr>
        <w:t>n</w:t>
      </w:r>
      <w:r w:rsidRPr="00BA452E">
        <w:rPr>
          <w:rFonts w:ascii="Times New Roman" w:eastAsia="Times New Roman" w:hAnsi="Times New Roman" w:cs="Times New Roman"/>
          <w:sz w:val="24"/>
          <w:szCs w:val="24"/>
        </w:rPr>
        <w:t xml:space="preserve">t </w:t>
      </w:r>
      <w:r w:rsidRPr="00BA452E">
        <w:rPr>
          <w:rFonts w:ascii="Times New Roman" w:eastAsia="Times New Roman" w:hAnsi="Times New Roman" w:cs="Times New Roman"/>
          <w:spacing w:val="-2"/>
          <w:sz w:val="24"/>
          <w:szCs w:val="24"/>
        </w:rPr>
        <w:t>s</w:t>
      </w:r>
      <w:r w:rsidRPr="00BA452E">
        <w:rPr>
          <w:rFonts w:ascii="Times New Roman" w:eastAsia="Times New Roman" w:hAnsi="Times New Roman" w:cs="Times New Roman"/>
          <w:sz w:val="24"/>
          <w:szCs w:val="24"/>
        </w:rPr>
        <w:t>er</w:t>
      </w:r>
      <w:r w:rsidRPr="00BA452E">
        <w:rPr>
          <w:rFonts w:ascii="Times New Roman" w:eastAsia="Times New Roman" w:hAnsi="Times New Roman" w:cs="Times New Roman"/>
          <w:spacing w:val="-5"/>
          <w:sz w:val="24"/>
          <w:szCs w:val="24"/>
        </w:rPr>
        <w:t>v</w:t>
      </w:r>
      <w:r w:rsidRPr="00BA452E">
        <w:rPr>
          <w:rFonts w:ascii="Times New Roman" w:eastAsia="Times New Roman" w:hAnsi="Times New Roman" w:cs="Times New Roman"/>
          <w:sz w:val="24"/>
          <w:szCs w:val="24"/>
        </w:rPr>
        <w:t>ed.)</w:t>
      </w:r>
    </w:p>
    <w:p w14:paraId="07E283B0" w14:textId="77777777" w:rsidR="00803186" w:rsidRPr="00BA452E" w:rsidRDefault="00803186" w:rsidP="00803186">
      <w:pPr>
        <w:rPr>
          <w:rFonts w:ascii="Times New Roman" w:hAnsi="Times New Roman" w:cs="Times New Roman"/>
        </w:rPr>
      </w:pPr>
    </w:p>
    <w:p w14:paraId="77054D67" w14:textId="6440DB9B" w:rsidR="00DF6FE9" w:rsidRPr="00BA452E" w:rsidRDefault="00DF6FE9" w:rsidP="00803186">
      <w:pPr>
        <w:jc w:val="center"/>
        <w:rPr>
          <w:rFonts w:ascii="Times New Roman" w:eastAsia="Times New Roman" w:hAnsi="Times New Roman" w:cs="Times New Roman"/>
          <w:sz w:val="24"/>
          <w:szCs w:val="24"/>
        </w:rPr>
      </w:pPr>
    </w:p>
    <w:sectPr w:rsidR="00DF6FE9" w:rsidRPr="00BA452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25F04" w14:textId="77777777" w:rsidR="00E65B4E" w:rsidRDefault="00E65B4E" w:rsidP="00803186">
      <w:pPr>
        <w:spacing w:after="0" w:line="240" w:lineRule="auto"/>
      </w:pPr>
      <w:r>
        <w:separator/>
      </w:r>
    </w:p>
  </w:endnote>
  <w:endnote w:type="continuationSeparator" w:id="0">
    <w:p w14:paraId="1864E106" w14:textId="77777777" w:rsidR="00E65B4E" w:rsidRDefault="00E65B4E" w:rsidP="00803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AA51" w14:textId="0F97009A" w:rsidR="00803186" w:rsidRPr="007C7DC9" w:rsidRDefault="00803186">
    <w:pPr>
      <w:pStyle w:val="Footer"/>
      <w:rPr>
        <w:rFonts w:ascii="Times New Roman" w:hAnsi="Times New Roman" w:cs="Times New Roman"/>
        <w:sz w:val="24"/>
        <w:szCs w:val="24"/>
      </w:rPr>
    </w:pPr>
    <w:r w:rsidRPr="007C7DC9">
      <w:rPr>
        <w:rFonts w:ascii="Times New Roman" w:hAnsi="Times New Roman" w:cs="Times New Roman"/>
        <w:sz w:val="24"/>
        <w:szCs w:val="24"/>
      </w:rPr>
      <w:tab/>
    </w:r>
    <w:r w:rsidRPr="007C7DC9">
      <w:rPr>
        <w:rFonts w:ascii="Times New Roman" w:hAnsi="Times New Roman" w:cs="Times New Roman"/>
        <w:sz w:val="24"/>
        <w:szCs w:val="24"/>
      </w:rPr>
      <w:tab/>
    </w:r>
    <w:r w:rsidR="007C7DC9">
      <w:rPr>
        <w:rFonts w:ascii="Times New Roman" w:hAnsi="Times New Roman" w:cs="Times New Roman"/>
        <w:sz w:val="24"/>
        <w:szCs w:val="24"/>
      </w:rPr>
      <w:t>P</w:t>
    </w:r>
    <w:r w:rsidRPr="007C7DC9">
      <w:rPr>
        <w:rFonts w:ascii="Times New Roman" w:hAnsi="Times New Roman" w:cs="Times New Roman"/>
        <w:sz w:val="24"/>
        <w:szCs w:val="24"/>
      </w:rPr>
      <w:t xml:space="preserve">age </w:t>
    </w:r>
    <w:r w:rsidRPr="007C7DC9">
      <w:rPr>
        <w:rFonts w:ascii="Times New Roman" w:hAnsi="Times New Roman" w:cs="Times New Roman"/>
        <w:sz w:val="24"/>
        <w:szCs w:val="24"/>
      </w:rPr>
      <w:fldChar w:fldCharType="begin"/>
    </w:r>
    <w:r w:rsidRPr="007C7DC9">
      <w:rPr>
        <w:rFonts w:ascii="Times New Roman" w:hAnsi="Times New Roman" w:cs="Times New Roman"/>
        <w:sz w:val="24"/>
        <w:szCs w:val="24"/>
      </w:rPr>
      <w:instrText xml:space="preserve"> PAGE  \* MERGEFORMAT </w:instrText>
    </w:r>
    <w:r w:rsidRPr="007C7DC9">
      <w:rPr>
        <w:rFonts w:ascii="Times New Roman" w:hAnsi="Times New Roman" w:cs="Times New Roman"/>
        <w:sz w:val="24"/>
        <w:szCs w:val="24"/>
      </w:rPr>
      <w:fldChar w:fldCharType="separate"/>
    </w:r>
    <w:r w:rsidRPr="007C7DC9">
      <w:rPr>
        <w:rFonts w:ascii="Times New Roman" w:hAnsi="Times New Roman" w:cs="Times New Roman"/>
        <w:noProof/>
        <w:sz w:val="24"/>
        <w:szCs w:val="24"/>
      </w:rPr>
      <w:t>1</w:t>
    </w:r>
    <w:r w:rsidRPr="007C7DC9">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4AB7" w14:textId="77777777" w:rsidR="00E65B4E" w:rsidRDefault="00E65B4E" w:rsidP="00803186">
      <w:pPr>
        <w:spacing w:after="0" w:line="240" w:lineRule="auto"/>
      </w:pPr>
      <w:r>
        <w:separator/>
      </w:r>
    </w:p>
  </w:footnote>
  <w:footnote w:type="continuationSeparator" w:id="0">
    <w:p w14:paraId="6DE174FA" w14:textId="77777777" w:rsidR="00E65B4E" w:rsidRDefault="00E65B4E" w:rsidP="00803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D7F"/>
    <w:multiLevelType w:val="hybridMultilevel"/>
    <w:tmpl w:val="5C4C461A"/>
    <w:lvl w:ilvl="0" w:tplc="90EC3B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5E8366C"/>
    <w:multiLevelType w:val="hybridMultilevel"/>
    <w:tmpl w:val="A830AB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14323201">
    <w:abstractNumId w:val="1"/>
  </w:num>
  <w:num w:numId="2" w16cid:durableId="38629904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46"/>
    <w:rsid w:val="0003139C"/>
    <w:rsid w:val="000F7D47"/>
    <w:rsid w:val="00191279"/>
    <w:rsid w:val="00233C46"/>
    <w:rsid w:val="002762C8"/>
    <w:rsid w:val="00390AF5"/>
    <w:rsid w:val="003B0E07"/>
    <w:rsid w:val="003F48F0"/>
    <w:rsid w:val="004123CE"/>
    <w:rsid w:val="0044095E"/>
    <w:rsid w:val="005C0C62"/>
    <w:rsid w:val="005C7E7D"/>
    <w:rsid w:val="00671A42"/>
    <w:rsid w:val="00691B3D"/>
    <w:rsid w:val="006D4524"/>
    <w:rsid w:val="00736822"/>
    <w:rsid w:val="00751298"/>
    <w:rsid w:val="007C7DC9"/>
    <w:rsid w:val="007E2BA6"/>
    <w:rsid w:val="00803186"/>
    <w:rsid w:val="00811764"/>
    <w:rsid w:val="00812DA0"/>
    <w:rsid w:val="008C35ED"/>
    <w:rsid w:val="00910C80"/>
    <w:rsid w:val="009150E8"/>
    <w:rsid w:val="0098488E"/>
    <w:rsid w:val="009B0551"/>
    <w:rsid w:val="009E2694"/>
    <w:rsid w:val="00A218C4"/>
    <w:rsid w:val="00A32D61"/>
    <w:rsid w:val="00A46FBE"/>
    <w:rsid w:val="00A5593E"/>
    <w:rsid w:val="00B43AED"/>
    <w:rsid w:val="00B62C72"/>
    <w:rsid w:val="00B872E9"/>
    <w:rsid w:val="00BA452E"/>
    <w:rsid w:val="00BA59D0"/>
    <w:rsid w:val="00BB7658"/>
    <w:rsid w:val="00BE4F4F"/>
    <w:rsid w:val="00C06DE1"/>
    <w:rsid w:val="00CC05E7"/>
    <w:rsid w:val="00D47125"/>
    <w:rsid w:val="00D96EA7"/>
    <w:rsid w:val="00DC1447"/>
    <w:rsid w:val="00DF6FE9"/>
    <w:rsid w:val="00E65B4E"/>
    <w:rsid w:val="00E84744"/>
    <w:rsid w:val="00EA46A6"/>
    <w:rsid w:val="00EC55CE"/>
    <w:rsid w:val="00EF11A5"/>
    <w:rsid w:val="00F62EBA"/>
    <w:rsid w:val="00F705B7"/>
    <w:rsid w:val="00FD3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3EBC5"/>
  <w15:chartTrackingRefBased/>
  <w15:docId w15:val="{4DD71553-D987-43D3-8C85-FF2B449B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46"/>
    <w:pPr>
      <w:widowControl w:val="0"/>
      <w:spacing w:after="200" w:line="276" w:lineRule="auto"/>
    </w:pPr>
  </w:style>
  <w:style w:type="paragraph" w:styleId="Heading1">
    <w:name w:val="heading 1"/>
    <w:basedOn w:val="Normal"/>
    <w:next w:val="Normal"/>
    <w:link w:val="Heading1Char"/>
    <w:autoRedefine/>
    <w:uiPriority w:val="9"/>
    <w:qFormat/>
    <w:rsid w:val="00233C46"/>
    <w:pPr>
      <w:spacing w:before="66" w:after="0" w:line="240" w:lineRule="auto"/>
      <w:outlineLvl w:val="0"/>
    </w:pPr>
    <w:rPr>
      <w:rFonts w:ascii="Times New Roman" w:eastAsia="Times New Roman" w:hAnsi="Times New Roman" w:cs="Times New Roman"/>
      <w:spacing w:val="4"/>
      <w:sz w:val="24"/>
      <w:szCs w:val="24"/>
    </w:rPr>
  </w:style>
  <w:style w:type="paragraph" w:styleId="Heading2">
    <w:name w:val="heading 2"/>
    <w:basedOn w:val="Normal"/>
    <w:next w:val="Normal"/>
    <w:link w:val="Heading2Char"/>
    <w:uiPriority w:val="9"/>
    <w:unhideWhenUsed/>
    <w:qFormat/>
    <w:rsid w:val="00233C46"/>
    <w:pPr>
      <w:tabs>
        <w:tab w:val="left" w:pos="800"/>
      </w:tabs>
      <w:spacing w:after="0" w:line="240" w:lineRule="auto"/>
      <w:ind w:left="810" w:right="-20" w:hanging="630"/>
      <w:outlineLvl w:val="1"/>
    </w:pPr>
    <w:rPr>
      <w:rFonts w:ascii="Times New Roman" w:eastAsia="Times New Roman" w:hAnsi="Times New Roman" w:cs="Times New Roman"/>
      <w:spacing w:val="-2"/>
      <w:sz w:val="24"/>
      <w:szCs w:val="24"/>
    </w:rPr>
  </w:style>
  <w:style w:type="paragraph" w:styleId="Heading3">
    <w:name w:val="heading 3"/>
    <w:basedOn w:val="Normal"/>
    <w:next w:val="Normal"/>
    <w:link w:val="Heading3Char"/>
    <w:uiPriority w:val="9"/>
    <w:unhideWhenUsed/>
    <w:qFormat/>
    <w:rsid w:val="00233C46"/>
    <w:pPr>
      <w:tabs>
        <w:tab w:val="left" w:pos="1540"/>
      </w:tabs>
      <w:spacing w:after="0" w:line="246" w:lineRule="auto"/>
      <w:ind w:left="1540" w:right="607" w:hanging="720"/>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46"/>
    <w:rPr>
      <w:rFonts w:ascii="Times New Roman" w:eastAsia="Times New Roman" w:hAnsi="Times New Roman" w:cs="Times New Roman"/>
      <w:spacing w:val="4"/>
      <w:sz w:val="24"/>
      <w:szCs w:val="24"/>
    </w:rPr>
  </w:style>
  <w:style w:type="character" w:customStyle="1" w:styleId="Heading2Char">
    <w:name w:val="Heading 2 Char"/>
    <w:basedOn w:val="DefaultParagraphFont"/>
    <w:link w:val="Heading2"/>
    <w:uiPriority w:val="9"/>
    <w:rsid w:val="00233C46"/>
    <w:rPr>
      <w:rFonts w:ascii="Times New Roman" w:eastAsia="Times New Roman" w:hAnsi="Times New Roman" w:cs="Times New Roman"/>
      <w:spacing w:val="-2"/>
      <w:sz w:val="24"/>
      <w:szCs w:val="24"/>
    </w:rPr>
  </w:style>
  <w:style w:type="character" w:customStyle="1" w:styleId="Heading3Char">
    <w:name w:val="Heading 3 Char"/>
    <w:basedOn w:val="DefaultParagraphFont"/>
    <w:link w:val="Heading3"/>
    <w:uiPriority w:val="9"/>
    <w:rsid w:val="00233C46"/>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33C46"/>
    <w:rPr>
      <w:sz w:val="16"/>
      <w:szCs w:val="16"/>
    </w:rPr>
  </w:style>
  <w:style w:type="paragraph" w:styleId="CommentText">
    <w:name w:val="annotation text"/>
    <w:basedOn w:val="Normal"/>
    <w:link w:val="CommentTextChar"/>
    <w:uiPriority w:val="99"/>
    <w:unhideWhenUsed/>
    <w:rsid w:val="00233C46"/>
    <w:pPr>
      <w:spacing w:line="240" w:lineRule="auto"/>
    </w:pPr>
    <w:rPr>
      <w:sz w:val="20"/>
      <w:szCs w:val="20"/>
    </w:rPr>
  </w:style>
  <w:style w:type="character" w:customStyle="1" w:styleId="CommentTextChar">
    <w:name w:val="Comment Text Char"/>
    <w:basedOn w:val="DefaultParagraphFont"/>
    <w:link w:val="CommentText"/>
    <w:uiPriority w:val="99"/>
    <w:rsid w:val="00233C46"/>
    <w:rPr>
      <w:sz w:val="20"/>
      <w:szCs w:val="20"/>
    </w:rPr>
  </w:style>
  <w:style w:type="paragraph" w:styleId="CommentSubject">
    <w:name w:val="annotation subject"/>
    <w:basedOn w:val="CommentText"/>
    <w:next w:val="CommentText"/>
    <w:link w:val="CommentSubjectChar"/>
    <w:uiPriority w:val="99"/>
    <w:semiHidden/>
    <w:unhideWhenUsed/>
    <w:rsid w:val="00233C46"/>
    <w:rPr>
      <w:b/>
      <w:bCs/>
    </w:rPr>
  </w:style>
  <w:style w:type="character" w:customStyle="1" w:styleId="CommentSubjectChar">
    <w:name w:val="Comment Subject Char"/>
    <w:basedOn w:val="CommentTextChar"/>
    <w:link w:val="CommentSubject"/>
    <w:uiPriority w:val="99"/>
    <w:semiHidden/>
    <w:rsid w:val="00233C46"/>
    <w:rPr>
      <w:b/>
      <w:bCs/>
      <w:sz w:val="20"/>
      <w:szCs w:val="20"/>
    </w:rPr>
  </w:style>
  <w:style w:type="paragraph" w:styleId="BalloonText">
    <w:name w:val="Balloon Text"/>
    <w:basedOn w:val="Normal"/>
    <w:link w:val="BalloonTextChar"/>
    <w:uiPriority w:val="99"/>
    <w:semiHidden/>
    <w:unhideWhenUsed/>
    <w:rsid w:val="00233C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C46"/>
    <w:rPr>
      <w:rFonts w:ascii="Tahoma" w:hAnsi="Tahoma" w:cs="Tahoma"/>
      <w:sz w:val="16"/>
      <w:szCs w:val="16"/>
    </w:rPr>
  </w:style>
  <w:style w:type="table" w:styleId="TableGrid">
    <w:name w:val="Table Grid"/>
    <w:basedOn w:val="TableNormal"/>
    <w:uiPriority w:val="39"/>
    <w:rsid w:val="00233C46"/>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3C46"/>
    <w:pPr>
      <w:ind w:left="720"/>
      <w:contextualSpacing/>
    </w:pPr>
  </w:style>
  <w:style w:type="paragraph" w:styleId="Header">
    <w:name w:val="header"/>
    <w:basedOn w:val="Normal"/>
    <w:link w:val="HeaderChar"/>
    <w:uiPriority w:val="99"/>
    <w:unhideWhenUsed/>
    <w:rsid w:val="00233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C46"/>
  </w:style>
  <w:style w:type="paragraph" w:styleId="Footer">
    <w:name w:val="footer"/>
    <w:basedOn w:val="Normal"/>
    <w:link w:val="FooterChar"/>
    <w:uiPriority w:val="99"/>
    <w:unhideWhenUsed/>
    <w:rsid w:val="00233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C46"/>
  </w:style>
  <w:style w:type="paragraph" w:styleId="TOC1">
    <w:name w:val="toc 1"/>
    <w:basedOn w:val="Normal"/>
    <w:next w:val="Normal"/>
    <w:autoRedefine/>
    <w:uiPriority w:val="39"/>
    <w:unhideWhenUsed/>
    <w:rsid w:val="00233C46"/>
    <w:pPr>
      <w:tabs>
        <w:tab w:val="right" w:leader="dot" w:pos="9370"/>
      </w:tabs>
      <w:spacing w:after="100"/>
      <w:ind w:left="720" w:hanging="720"/>
    </w:pPr>
  </w:style>
  <w:style w:type="paragraph" w:styleId="TOC2">
    <w:name w:val="toc 2"/>
    <w:basedOn w:val="Normal"/>
    <w:next w:val="Normal"/>
    <w:autoRedefine/>
    <w:uiPriority w:val="39"/>
    <w:unhideWhenUsed/>
    <w:rsid w:val="00233C46"/>
    <w:pPr>
      <w:tabs>
        <w:tab w:val="left" w:pos="900"/>
        <w:tab w:val="right" w:leader="dot" w:pos="9350"/>
      </w:tabs>
      <w:spacing w:after="100"/>
      <w:ind w:left="450"/>
    </w:pPr>
  </w:style>
  <w:style w:type="paragraph" w:styleId="TOC3">
    <w:name w:val="toc 3"/>
    <w:basedOn w:val="Normal"/>
    <w:next w:val="Normal"/>
    <w:autoRedefine/>
    <w:uiPriority w:val="39"/>
    <w:unhideWhenUsed/>
    <w:rsid w:val="00233C46"/>
    <w:pPr>
      <w:tabs>
        <w:tab w:val="left" w:pos="900"/>
        <w:tab w:val="right" w:leader="dot" w:pos="9350"/>
      </w:tabs>
      <w:spacing w:after="100"/>
      <w:ind w:left="440"/>
    </w:pPr>
  </w:style>
  <w:style w:type="character" w:styleId="Hyperlink">
    <w:name w:val="Hyperlink"/>
    <w:basedOn w:val="DefaultParagraphFont"/>
    <w:uiPriority w:val="99"/>
    <w:unhideWhenUsed/>
    <w:rsid w:val="00233C46"/>
    <w:rPr>
      <w:color w:val="0563C1" w:themeColor="hyperlink"/>
      <w:u w:val="single"/>
    </w:rPr>
  </w:style>
  <w:style w:type="paragraph" w:styleId="TOC4">
    <w:name w:val="toc 4"/>
    <w:basedOn w:val="Normal"/>
    <w:next w:val="Normal"/>
    <w:autoRedefine/>
    <w:uiPriority w:val="39"/>
    <w:unhideWhenUsed/>
    <w:rsid w:val="00233C46"/>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233C46"/>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233C46"/>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233C46"/>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233C46"/>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233C46"/>
    <w:pPr>
      <w:widowControl/>
      <w:spacing w:after="100" w:line="259" w:lineRule="auto"/>
      <w:ind w:left="1760"/>
    </w:pPr>
    <w:rPr>
      <w:rFonts w:eastAsiaTheme="minorEastAsia"/>
    </w:rPr>
  </w:style>
  <w:style w:type="table" w:customStyle="1" w:styleId="TableGrid1">
    <w:name w:val="Table Grid1"/>
    <w:basedOn w:val="TableNormal"/>
    <w:next w:val="TableGrid"/>
    <w:uiPriority w:val="59"/>
    <w:rsid w:val="00233C46"/>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3">
    <w:name w:val="_53"/>
    <w:uiPriority w:val="99"/>
    <w:rsid w:val="00233C46"/>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Level1">
    <w:name w:val="Level 1"/>
    <w:uiPriority w:val="99"/>
    <w:rsid w:val="00233C46"/>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 w:type="paragraph" w:styleId="Revision">
    <w:name w:val="Revision"/>
    <w:hidden/>
    <w:uiPriority w:val="99"/>
    <w:semiHidden/>
    <w:rsid w:val="00910C80"/>
    <w:pPr>
      <w:spacing w:after="0" w:line="240" w:lineRule="auto"/>
    </w:pPr>
  </w:style>
  <w:style w:type="character" w:styleId="PageNumber">
    <w:name w:val="page number"/>
    <w:basedOn w:val="DefaultParagraphFont"/>
    <w:uiPriority w:val="99"/>
    <w:semiHidden/>
    <w:unhideWhenUsed/>
    <w:rsid w:val="00803186"/>
  </w:style>
  <w:style w:type="paragraph" w:customStyle="1" w:styleId="p1">
    <w:name w:val="p1"/>
    <w:basedOn w:val="Normal"/>
    <w:rsid w:val="00390AF5"/>
    <w:pPr>
      <w:widowControl/>
      <w:spacing w:after="0" w:line="240" w:lineRule="auto"/>
    </w:pPr>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Sanderson-Moyle</dc:creator>
  <cp:keywords/>
  <dc:description/>
  <cp:lastModifiedBy>Gretchen Jendro</cp:lastModifiedBy>
  <cp:revision>2</cp:revision>
  <dcterms:created xsi:type="dcterms:W3CDTF">2025-12-02T20:29:00Z</dcterms:created>
  <dcterms:modified xsi:type="dcterms:W3CDTF">2025-12-02T20:29:00Z</dcterms:modified>
</cp:coreProperties>
</file>
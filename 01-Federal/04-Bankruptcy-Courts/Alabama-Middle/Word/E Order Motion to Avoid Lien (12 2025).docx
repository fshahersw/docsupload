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CAB45" w14:textId="77777777" w:rsidR="005341D8" w:rsidRPr="00B9519C" w:rsidRDefault="005341D8" w:rsidP="005341D8">
      <w:pPr>
        <w:spacing w:after="0"/>
        <w:jc w:val="center"/>
        <w:rPr>
          <w:rFonts w:ascii="Times New Roman" w:hAnsi="Times New Roman" w:cs="Times New Roman"/>
          <w:b/>
        </w:rPr>
      </w:pPr>
      <w:r w:rsidRPr="00B9519C">
        <w:rPr>
          <w:rFonts w:ascii="Times New Roman" w:hAnsi="Times New Roman" w:cs="Times New Roman"/>
          <w:b/>
        </w:rPr>
        <w:t>UNITED STATES BANKRUPTCY COURT</w:t>
      </w:r>
    </w:p>
    <w:p w14:paraId="18E36351" w14:textId="77777777" w:rsidR="005341D8" w:rsidRDefault="005341D8" w:rsidP="005341D8">
      <w:pPr>
        <w:spacing w:after="0"/>
        <w:jc w:val="center"/>
        <w:rPr>
          <w:rFonts w:ascii="Times New Roman" w:hAnsi="Times New Roman" w:cs="Times New Roman"/>
        </w:rPr>
      </w:pPr>
      <w:r w:rsidRPr="00B9519C">
        <w:rPr>
          <w:rFonts w:ascii="Times New Roman" w:hAnsi="Times New Roman" w:cs="Times New Roman"/>
          <w:b/>
        </w:rPr>
        <w:t>MIDDLE DISTRICT OF ALABAMA</w:t>
      </w:r>
    </w:p>
    <w:p w14:paraId="6665C775" w14:textId="77777777" w:rsidR="005341D8" w:rsidRDefault="005341D8" w:rsidP="005341D8">
      <w:pPr>
        <w:spacing w:after="0"/>
        <w:rPr>
          <w:rFonts w:ascii="Times New Roman" w:hAnsi="Times New Roman" w:cs="Times New Roman"/>
        </w:rPr>
      </w:pPr>
    </w:p>
    <w:p w14:paraId="7D725F79" w14:textId="7A75543B" w:rsidR="005341D8" w:rsidRPr="005341D8" w:rsidRDefault="005341D8" w:rsidP="005341D8">
      <w:pPr>
        <w:spacing w:after="0"/>
        <w:rPr>
          <w:rFonts w:ascii="Times New Roman" w:hAnsi="Times New Roman" w:cs="Times New Roman"/>
        </w:rPr>
      </w:pPr>
      <w:r w:rsidRPr="005341D8">
        <w:rPr>
          <w:rFonts w:ascii="Times New Roman" w:hAnsi="Times New Roman" w:cs="Times New Roman"/>
        </w:rPr>
        <w:t>In re:</w:t>
      </w:r>
      <w:r w:rsidRPr="005341D8">
        <w:rPr>
          <w:rFonts w:ascii="Times New Roman" w:hAnsi="Times New Roman" w:cs="Times New Roman"/>
        </w:rPr>
        <w:tab/>
      </w:r>
      <w:r w:rsidRPr="005341D8">
        <w:rPr>
          <w:rFonts w:ascii="Times New Roman" w:hAnsi="Times New Roman" w:cs="Times New Roman"/>
        </w:rPr>
        <w:tab/>
      </w:r>
      <w:r w:rsidRPr="005341D8">
        <w:rPr>
          <w:rFonts w:ascii="Times New Roman" w:hAnsi="Times New Roman" w:cs="Times New Roman"/>
        </w:rPr>
        <w:tab/>
      </w:r>
      <w:r w:rsidRPr="005341D8">
        <w:rPr>
          <w:rFonts w:ascii="Times New Roman" w:hAnsi="Times New Roman" w:cs="Times New Roman"/>
        </w:rPr>
        <w:tab/>
      </w:r>
      <w:r w:rsidRPr="005341D8">
        <w:rPr>
          <w:rFonts w:ascii="Times New Roman" w:hAnsi="Times New Roman" w:cs="Times New Roman"/>
        </w:rPr>
        <w:tab/>
      </w:r>
      <w:r w:rsidRPr="005341D8">
        <w:rPr>
          <w:rFonts w:ascii="Times New Roman" w:hAnsi="Times New Roman" w:cs="Times New Roman"/>
        </w:rPr>
        <w:tab/>
      </w:r>
      <w:r w:rsidRPr="005341D8">
        <w:rPr>
          <w:rFonts w:ascii="Times New Roman" w:hAnsi="Times New Roman" w:cs="Times New Roman"/>
        </w:rPr>
        <w:tab/>
      </w:r>
      <w:r w:rsidRPr="005341D8">
        <w:rPr>
          <w:rFonts w:ascii="Times New Roman" w:hAnsi="Times New Roman" w:cs="Times New Roman"/>
        </w:rPr>
        <w:tab/>
      </w:r>
      <w:r w:rsidRPr="005341D8">
        <w:rPr>
          <w:rFonts w:ascii="Times New Roman" w:hAnsi="Times New Roman" w:cs="Times New Roman"/>
        </w:rPr>
        <w:tab/>
        <w:t xml:space="preserve">Case No. </w:t>
      </w:r>
      <w:r w:rsidRPr="005341D8">
        <w:rPr>
          <w:rFonts w:ascii="Times New Roman" w:hAnsi="Times New Roman" w:cs="Times New Roman"/>
        </w:rPr>
        <w:fldChar w:fldCharType="begin">
          <w:ffData>
            <w:name w:val="Text3"/>
            <w:enabled/>
            <w:calcOnExit w:val="0"/>
            <w:textInput/>
          </w:ffData>
        </w:fldChar>
      </w:r>
      <w:r w:rsidRPr="005341D8">
        <w:rPr>
          <w:rFonts w:ascii="Times New Roman" w:hAnsi="Times New Roman" w:cs="Times New Roman"/>
        </w:rPr>
        <w:instrText xml:space="preserve"> FORMTEXT </w:instrText>
      </w:r>
      <w:r w:rsidRPr="005341D8">
        <w:rPr>
          <w:rFonts w:ascii="Times New Roman" w:hAnsi="Times New Roman" w:cs="Times New Roman"/>
        </w:rPr>
      </w:r>
      <w:r w:rsidRPr="005341D8">
        <w:rPr>
          <w:rFonts w:ascii="Times New Roman" w:hAnsi="Times New Roman" w:cs="Times New Roman"/>
        </w:rPr>
        <w:fldChar w:fldCharType="separate"/>
      </w:r>
      <w:r w:rsidRPr="005341D8">
        <w:rPr>
          <w:rFonts w:ascii="Times New Roman" w:hAnsi="Times New Roman" w:cs="Times New Roman"/>
        </w:rPr>
        <w:t> </w:t>
      </w:r>
      <w:r w:rsidRPr="005341D8">
        <w:rPr>
          <w:rFonts w:ascii="Times New Roman" w:hAnsi="Times New Roman" w:cs="Times New Roman"/>
        </w:rPr>
        <w:t> </w:t>
      </w:r>
      <w:r w:rsidRPr="005341D8">
        <w:rPr>
          <w:rFonts w:ascii="Times New Roman" w:hAnsi="Times New Roman" w:cs="Times New Roman"/>
        </w:rPr>
        <w:t> </w:t>
      </w:r>
      <w:r w:rsidRPr="005341D8">
        <w:rPr>
          <w:rFonts w:ascii="Times New Roman" w:hAnsi="Times New Roman" w:cs="Times New Roman"/>
        </w:rPr>
        <w:t> </w:t>
      </w:r>
      <w:r w:rsidRPr="005341D8">
        <w:rPr>
          <w:rFonts w:ascii="Times New Roman" w:hAnsi="Times New Roman" w:cs="Times New Roman"/>
        </w:rPr>
        <w:t> </w:t>
      </w:r>
      <w:r w:rsidRPr="005341D8">
        <w:rPr>
          <w:rFonts w:ascii="Times New Roman" w:hAnsi="Times New Roman" w:cs="Times New Roman"/>
        </w:rPr>
        <w:fldChar w:fldCharType="end"/>
      </w:r>
    </w:p>
    <w:p w14:paraId="27C5A742" w14:textId="5D49C08E" w:rsidR="005341D8" w:rsidRPr="005341D8" w:rsidRDefault="005341D8" w:rsidP="005341D8">
      <w:pPr>
        <w:spacing w:after="0"/>
        <w:rPr>
          <w:rFonts w:ascii="Times New Roman" w:hAnsi="Times New Roman" w:cs="Times New Roman"/>
        </w:rPr>
      </w:pPr>
      <w:r w:rsidRPr="005341D8">
        <w:rPr>
          <w:rFonts w:ascii="Times New Roman" w:hAnsi="Times New Roman" w:cs="Times New Roman"/>
        </w:rPr>
        <w:tab/>
      </w:r>
      <w:bookmarkStart w:id="0" w:name="Text3"/>
      <w:r w:rsidRPr="005341D8">
        <w:rPr>
          <w:rFonts w:ascii="Times New Roman" w:hAnsi="Times New Roman" w:cs="Times New Roman"/>
        </w:rPr>
        <w:fldChar w:fldCharType="begin">
          <w:ffData>
            <w:name w:val="Text3"/>
            <w:enabled/>
            <w:calcOnExit w:val="0"/>
            <w:textInput/>
          </w:ffData>
        </w:fldChar>
      </w:r>
      <w:r w:rsidRPr="005341D8">
        <w:rPr>
          <w:rFonts w:ascii="Times New Roman" w:hAnsi="Times New Roman" w:cs="Times New Roman"/>
        </w:rPr>
        <w:instrText xml:space="preserve"> FORMTEXT </w:instrText>
      </w:r>
      <w:r w:rsidRPr="005341D8">
        <w:rPr>
          <w:rFonts w:ascii="Times New Roman" w:hAnsi="Times New Roman" w:cs="Times New Roman"/>
        </w:rPr>
      </w:r>
      <w:r w:rsidRPr="005341D8">
        <w:rPr>
          <w:rFonts w:ascii="Times New Roman" w:hAnsi="Times New Roman" w:cs="Times New Roman"/>
        </w:rPr>
        <w:fldChar w:fldCharType="separate"/>
      </w:r>
      <w:r w:rsidRPr="005341D8">
        <w:rPr>
          <w:rFonts w:ascii="Times New Roman" w:hAnsi="Times New Roman" w:cs="Times New Roman"/>
        </w:rPr>
        <w:t> </w:t>
      </w:r>
      <w:r w:rsidRPr="005341D8">
        <w:rPr>
          <w:rFonts w:ascii="Times New Roman" w:hAnsi="Times New Roman" w:cs="Times New Roman"/>
        </w:rPr>
        <w:t> </w:t>
      </w:r>
      <w:r w:rsidRPr="005341D8">
        <w:rPr>
          <w:rFonts w:ascii="Times New Roman" w:hAnsi="Times New Roman" w:cs="Times New Roman"/>
        </w:rPr>
        <w:t> </w:t>
      </w:r>
      <w:r w:rsidRPr="005341D8">
        <w:rPr>
          <w:rFonts w:ascii="Times New Roman" w:hAnsi="Times New Roman" w:cs="Times New Roman"/>
        </w:rPr>
        <w:t> </w:t>
      </w:r>
      <w:r w:rsidRPr="005341D8">
        <w:rPr>
          <w:rFonts w:ascii="Times New Roman" w:hAnsi="Times New Roman" w:cs="Times New Roman"/>
        </w:rPr>
        <w:t> </w:t>
      </w:r>
      <w:r w:rsidRPr="005341D8">
        <w:rPr>
          <w:rFonts w:ascii="Times New Roman" w:hAnsi="Times New Roman" w:cs="Times New Roman"/>
        </w:rPr>
        <w:fldChar w:fldCharType="end"/>
      </w:r>
      <w:bookmarkEnd w:id="0"/>
      <w:r w:rsidRPr="005341D8">
        <w:rPr>
          <w:rFonts w:ascii="Times New Roman" w:hAnsi="Times New Roman" w:cs="Times New Roman"/>
        </w:rPr>
        <w:t>,</w:t>
      </w:r>
      <w:r w:rsidRPr="005341D8">
        <w:rPr>
          <w:rFonts w:ascii="Times New Roman" w:hAnsi="Times New Roman" w:cs="Times New Roman"/>
        </w:rPr>
        <w:tab/>
      </w:r>
      <w:r w:rsidRPr="005341D8">
        <w:rPr>
          <w:rFonts w:ascii="Times New Roman" w:hAnsi="Times New Roman" w:cs="Times New Roman"/>
        </w:rPr>
        <w:tab/>
      </w:r>
      <w:r w:rsidRPr="005341D8">
        <w:rPr>
          <w:rFonts w:ascii="Times New Roman" w:hAnsi="Times New Roman" w:cs="Times New Roman"/>
        </w:rPr>
        <w:tab/>
      </w:r>
      <w:r w:rsidRPr="005341D8">
        <w:rPr>
          <w:rFonts w:ascii="Times New Roman" w:hAnsi="Times New Roman" w:cs="Times New Roman"/>
        </w:rPr>
        <w:tab/>
      </w:r>
      <w:r w:rsidRPr="005341D8">
        <w:rPr>
          <w:rFonts w:ascii="Times New Roman" w:hAnsi="Times New Roman" w:cs="Times New Roman"/>
        </w:rPr>
        <w:tab/>
      </w:r>
      <w:r w:rsidRPr="005341D8">
        <w:rPr>
          <w:rFonts w:ascii="Times New Roman" w:hAnsi="Times New Roman" w:cs="Times New Roman"/>
        </w:rPr>
        <w:tab/>
      </w:r>
      <w:r w:rsidRPr="005341D8">
        <w:rPr>
          <w:rFonts w:ascii="Times New Roman" w:hAnsi="Times New Roman" w:cs="Times New Roman"/>
        </w:rPr>
        <w:tab/>
      </w:r>
      <w:r w:rsidRPr="005341D8">
        <w:rPr>
          <w:rFonts w:ascii="Times New Roman" w:hAnsi="Times New Roman" w:cs="Times New Roman"/>
        </w:rPr>
        <w:tab/>
        <w:t xml:space="preserve"> </w:t>
      </w:r>
    </w:p>
    <w:p w14:paraId="64AE6405" w14:textId="4B49091A" w:rsidR="005341D8" w:rsidRPr="005341D8" w:rsidRDefault="005341D8" w:rsidP="005341D8">
      <w:pPr>
        <w:spacing w:after="0"/>
        <w:rPr>
          <w:rFonts w:ascii="Times New Roman" w:hAnsi="Times New Roman" w:cs="Times New Roman"/>
        </w:rPr>
      </w:pPr>
      <w:r w:rsidRPr="005341D8">
        <w:rPr>
          <w:rFonts w:ascii="Times New Roman" w:hAnsi="Times New Roman" w:cs="Times New Roman"/>
        </w:rPr>
        <w:tab/>
      </w:r>
      <w:r w:rsidRPr="005341D8">
        <w:rPr>
          <w:rFonts w:ascii="Times New Roman" w:hAnsi="Times New Roman" w:cs="Times New Roman"/>
        </w:rPr>
        <w:tab/>
      </w:r>
      <w:r w:rsidRPr="005341D8">
        <w:rPr>
          <w:rFonts w:ascii="Times New Roman" w:hAnsi="Times New Roman" w:cs="Times New Roman"/>
        </w:rPr>
        <w:tab/>
      </w:r>
      <w:r w:rsidRPr="005341D8">
        <w:rPr>
          <w:rFonts w:ascii="Times New Roman" w:hAnsi="Times New Roman" w:cs="Times New Roman"/>
        </w:rPr>
        <w:tab/>
      </w:r>
      <w:r w:rsidRPr="005341D8">
        <w:rPr>
          <w:rFonts w:ascii="Times New Roman" w:hAnsi="Times New Roman" w:cs="Times New Roman"/>
        </w:rPr>
        <w:tab/>
      </w:r>
      <w:r w:rsidRPr="005341D8">
        <w:rPr>
          <w:rFonts w:ascii="Times New Roman" w:hAnsi="Times New Roman" w:cs="Times New Roman"/>
        </w:rPr>
        <w:tab/>
      </w:r>
      <w:r w:rsidRPr="005341D8">
        <w:rPr>
          <w:rFonts w:ascii="Times New Roman" w:hAnsi="Times New Roman" w:cs="Times New Roman"/>
        </w:rPr>
        <w:tab/>
      </w:r>
      <w:r w:rsidRPr="005341D8">
        <w:rPr>
          <w:rFonts w:ascii="Times New Roman" w:hAnsi="Times New Roman" w:cs="Times New Roman"/>
        </w:rPr>
        <w:tab/>
      </w:r>
      <w:r w:rsidRPr="005341D8">
        <w:rPr>
          <w:rFonts w:ascii="Times New Roman" w:hAnsi="Times New Roman" w:cs="Times New Roman"/>
        </w:rPr>
        <w:tab/>
        <w:t xml:space="preserve">Chapter </w:t>
      </w:r>
      <w:bookmarkStart w:id="1" w:name="_Hlk146884605"/>
      <w:sdt>
        <w:sdtPr>
          <w:id w:val="-442389207"/>
          <w:placeholder>
            <w:docPart w:val="A51ED392E1C04238AFA131285DB7B9E5"/>
          </w:placeholder>
          <w:showingPlcHdr/>
          <w:comboBox>
            <w:listItem w:value="Choose an item."/>
            <w:listItem w:displayText="7" w:value="7"/>
            <w:listItem w:displayText="13" w:value="13"/>
            <w:listItem w:displayText="12" w:value="12"/>
            <w:listItem w:displayText="11" w:value="11"/>
          </w:comboBox>
        </w:sdtPr>
        <w:sdtEndPr/>
        <w:sdtContent>
          <w:r w:rsidRPr="005341D8">
            <w:rPr>
              <w:rStyle w:val="PlaceholderText"/>
              <w:rFonts w:ascii="Times New Roman" w:hAnsi="Times New Roman" w:cs="Times New Roman"/>
            </w:rPr>
            <w:t>Choose an item.</w:t>
          </w:r>
        </w:sdtContent>
      </w:sdt>
      <w:bookmarkEnd w:id="1"/>
    </w:p>
    <w:p w14:paraId="113FF3E1" w14:textId="77777777" w:rsidR="005341D8" w:rsidRPr="005341D8" w:rsidRDefault="005341D8" w:rsidP="005341D8">
      <w:pPr>
        <w:spacing w:after="0"/>
        <w:rPr>
          <w:rFonts w:ascii="Times New Roman" w:hAnsi="Times New Roman" w:cs="Times New Roman"/>
        </w:rPr>
      </w:pPr>
      <w:r w:rsidRPr="005341D8">
        <w:rPr>
          <w:rFonts w:ascii="Times New Roman" w:hAnsi="Times New Roman" w:cs="Times New Roman"/>
        </w:rPr>
        <w:tab/>
      </w:r>
      <w:r w:rsidRPr="005341D8">
        <w:rPr>
          <w:rFonts w:ascii="Times New Roman" w:hAnsi="Times New Roman" w:cs="Times New Roman"/>
        </w:rPr>
        <w:tab/>
      </w:r>
      <w:r w:rsidRPr="005341D8">
        <w:rPr>
          <w:rFonts w:ascii="Times New Roman" w:hAnsi="Times New Roman" w:cs="Times New Roman"/>
        </w:rPr>
        <w:tab/>
      </w:r>
      <w:r w:rsidRPr="005341D8">
        <w:rPr>
          <w:rFonts w:ascii="Times New Roman" w:hAnsi="Times New Roman" w:cs="Times New Roman"/>
        </w:rPr>
        <w:tab/>
      </w:r>
      <w:r w:rsidRPr="005341D8">
        <w:rPr>
          <w:rFonts w:ascii="Times New Roman" w:hAnsi="Times New Roman" w:cs="Times New Roman"/>
        </w:rPr>
        <w:tab/>
      </w:r>
      <w:r w:rsidRPr="005341D8">
        <w:rPr>
          <w:rFonts w:ascii="Times New Roman" w:hAnsi="Times New Roman" w:cs="Times New Roman"/>
        </w:rPr>
        <w:tab/>
      </w:r>
      <w:r w:rsidRPr="005341D8">
        <w:rPr>
          <w:rFonts w:ascii="Times New Roman" w:hAnsi="Times New Roman" w:cs="Times New Roman"/>
        </w:rPr>
        <w:tab/>
      </w:r>
      <w:r w:rsidRPr="005341D8">
        <w:rPr>
          <w:rFonts w:ascii="Times New Roman" w:hAnsi="Times New Roman" w:cs="Times New Roman"/>
        </w:rPr>
        <w:tab/>
      </w:r>
      <w:r w:rsidRPr="005341D8">
        <w:rPr>
          <w:rFonts w:ascii="Times New Roman" w:hAnsi="Times New Roman" w:cs="Times New Roman"/>
        </w:rPr>
        <w:tab/>
      </w:r>
    </w:p>
    <w:p w14:paraId="2627A6D4" w14:textId="5D7BACF8" w:rsidR="005341D8" w:rsidRDefault="005341D8" w:rsidP="005341D8">
      <w:pPr>
        <w:spacing w:after="0"/>
        <w:rPr>
          <w:rFonts w:ascii="Times New Roman" w:hAnsi="Times New Roman" w:cs="Times New Roman"/>
        </w:rPr>
        <w:sectPr w:rsidR="005341D8" w:rsidSect="00D8075C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5760" w:right="1440" w:bottom="1440" w:left="1440" w:header="720" w:footer="720" w:gutter="0"/>
          <w:cols w:space="720"/>
          <w:docGrid w:linePitch="360"/>
        </w:sectPr>
      </w:pPr>
      <w:r w:rsidRPr="005341D8">
        <w:rPr>
          <w:rFonts w:ascii="Times New Roman" w:hAnsi="Times New Roman" w:cs="Times New Roman"/>
        </w:rPr>
        <w:t>Debtor(s).</w:t>
      </w:r>
    </w:p>
    <w:p w14:paraId="5A37DB78" w14:textId="77777777" w:rsidR="005341D8" w:rsidRDefault="005341D8" w:rsidP="005341D8">
      <w:pPr>
        <w:pBdr>
          <w:bottom w:val="single" w:sz="6" w:space="1" w:color="auto"/>
        </w:pBdr>
        <w:spacing w:after="0"/>
        <w:rPr>
          <w:rFonts w:ascii="Times New Roman" w:hAnsi="Times New Roman" w:cs="Times New Roman"/>
        </w:rPr>
        <w:sectPr w:rsidR="005341D8" w:rsidSect="00F11E7B">
          <w:type w:val="continuous"/>
          <w:pgSz w:w="12240" w:h="15840"/>
          <w:pgMar w:top="1440" w:right="1440" w:bottom="1440" w:left="1440" w:header="720" w:footer="720" w:gutter="0"/>
          <w:cols w:space="720"/>
          <w:formProt w:val="0"/>
          <w:docGrid w:linePitch="360"/>
        </w:sectPr>
      </w:pPr>
    </w:p>
    <w:p w14:paraId="2BEB7D3C" w14:textId="77777777" w:rsidR="005341D8" w:rsidRDefault="005341D8" w:rsidP="005341D8">
      <w:pPr>
        <w:spacing w:after="0"/>
        <w:jc w:val="center"/>
        <w:rPr>
          <w:rFonts w:ascii="Times New Roman" w:hAnsi="Times New Roman" w:cs="Times New Roman"/>
          <w:b/>
          <w:u w:val="single"/>
        </w:rPr>
      </w:pPr>
    </w:p>
    <w:p w14:paraId="5CE175A6" w14:textId="0147691D" w:rsidR="00356532" w:rsidRDefault="00356532" w:rsidP="00356532">
      <w:pPr>
        <w:spacing w:after="0"/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b/>
          <w:u w:val="single"/>
        </w:rPr>
        <w:t xml:space="preserve">ORDER GRANTING MOTION TO AVOID </w:t>
      </w:r>
      <w:sdt>
        <w:sdtPr>
          <w:rPr>
            <w:rFonts w:ascii="Times New Roman" w:hAnsi="Times New Roman" w:cs="Times New Roman"/>
            <w:b/>
            <w:u w:val="single"/>
          </w:rPr>
          <w:id w:val="236065132"/>
          <w:placeholder>
            <w:docPart w:val="DefaultPlaceholder_-1854013438"/>
          </w:placeholder>
          <w:showingPlcHdr/>
          <w:dropDownList>
            <w:listItem w:value="Choose an item."/>
            <w:listItem w:displayText="JUDICIAL LIEN" w:value="JUDICIAL LIEN"/>
            <w:listItem w:displayText="NONPOSSESSORY, NONPURCHASE MONEY SECURITY INTEREST" w:value="NONPOSSESSORY, NONPURCHASE MONEY SECURITY INTEREST"/>
          </w:dropDownList>
        </w:sdtPr>
        <w:sdtEndPr/>
        <w:sdtContent>
          <w:r w:rsidR="002E5AAD" w:rsidRPr="002E5AAD">
            <w:rPr>
              <w:rStyle w:val="PlaceholderText"/>
              <w:rFonts w:ascii="Times New Roman" w:hAnsi="Times New Roman" w:cs="Times New Roman"/>
            </w:rPr>
            <w:t>Choose an item.</w:t>
          </w:r>
        </w:sdtContent>
      </w:sdt>
      <w:r w:rsidR="002E5AAD">
        <w:rPr>
          <w:rFonts w:ascii="Times New Roman" w:hAnsi="Times New Roman" w:cs="Times New Roman"/>
          <w:b/>
          <w:u w:val="single"/>
        </w:rPr>
        <w:t xml:space="preserve"> </w:t>
      </w:r>
      <w:r>
        <w:rPr>
          <w:rFonts w:ascii="Times New Roman" w:hAnsi="Times New Roman" w:cs="Times New Roman"/>
          <w:b/>
          <w:u w:val="single"/>
        </w:rPr>
        <w:t xml:space="preserve">OF </w:t>
      </w:r>
      <w:r w:rsidR="002E5AAD">
        <w:rPr>
          <w:rFonts w:ascii="Times New Roman" w:hAnsi="Times New Roman" w:cs="Times New Roman"/>
          <w:b/>
          <w:bCs/>
          <w:u w:val="single"/>
        </w:rPr>
        <w:fldChar w:fldCharType="begin">
          <w:ffData>
            <w:name w:val=""/>
            <w:enabled/>
            <w:calcOnExit w:val="0"/>
            <w:textInput>
              <w:default w:val="CREDITOR"/>
            </w:textInput>
          </w:ffData>
        </w:fldChar>
      </w:r>
      <w:r w:rsidR="002E5AAD">
        <w:rPr>
          <w:rFonts w:ascii="Times New Roman" w:hAnsi="Times New Roman" w:cs="Times New Roman"/>
          <w:b/>
          <w:bCs/>
          <w:u w:val="single"/>
        </w:rPr>
        <w:instrText xml:space="preserve"> FORMTEXT </w:instrText>
      </w:r>
      <w:r w:rsidR="002E5AAD">
        <w:rPr>
          <w:rFonts w:ascii="Times New Roman" w:hAnsi="Times New Roman" w:cs="Times New Roman"/>
          <w:b/>
          <w:bCs/>
          <w:u w:val="single"/>
        </w:rPr>
      </w:r>
      <w:r w:rsidR="002E5AAD">
        <w:rPr>
          <w:rFonts w:ascii="Times New Roman" w:hAnsi="Times New Roman" w:cs="Times New Roman"/>
          <w:b/>
          <w:bCs/>
          <w:u w:val="single"/>
        </w:rPr>
        <w:fldChar w:fldCharType="separate"/>
      </w:r>
      <w:r w:rsidR="002E5AAD">
        <w:rPr>
          <w:rFonts w:ascii="Times New Roman" w:hAnsi="Times New Roman" w:cs="Times New Roman"/>
          <w:b/>
          <w:bCs/>
          <w:noProof/>
          <w:u w:val="single"/>
        </w:rPr>
        <w:t>CREDITOR</w:t>
      </w:r>
      <w:r w:rsidR="002E5AAD">
        <w:rPr>
          <w:rFonts w:ascii="Times New Roman" w:hAnsi="Times New Roman" w:cs="Times New Roman"/>
          <w:b/>
          <w:bCs/>
          <w:u w:val="single"/>
        </w:rPr>
        <w:fldChar w:fldCharType="end"/>
      </w:r>
    </w:p>
    <w:p w14:paraId="506B5824" w14:textId="77777777" w:rsidR="00356532" w:rsidRDefault="00356532" w:rsidP="0035653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41213A10" w14:textId="6786CFE1" w:rsidR="00356532" w:rsidRDefault="002E5AAD" w:rsidP="00356532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5341D8">
        <w:rPr>
          <w:rFonts w:ascii="Times New Roman" w:hAnsi="Times New Roman" w:cs="Times New Roman"/>
        </w:rPr>
        <w:fldChar w:fldCharType="begin">
          <w:ffData>
            <w:name w:val="Text3"/>
            <w:enabled/>
            <w:calcOnExit w:val="0"/>
            <w:textInput/>
          </w:ffData>
        </w:fldChar>
      </w:r>
      <w:r w:rsidRPr="005341D8">
        <w:rPr>
          <w:rFonts w:ascii="Times New Roman" w:hAnsi="Times New Roman" w:cs="Times New Roman"/>
        </w:rPr>
        <w:instrText xml:space="preserve"> FORMTEXT </w:instrText>
      </w:r>
      <w:r w:rsidRPr="005341D8">
        <w:rPr>
          <w:rFonts w:ascii="Times New Roman" w:hAnsi="Times New Roman" w:cs="Times New Roman"/>
        </w:rPr>
      </w:r>
      <w:r w:rsidRPr="005341D8">
        <w:rPr>
          <w:rFonts w:ascii="Times New Roman" w:hAnsi="Times New Roman" w:cs="Times New Roman"/>
        </w:rPr>
        <w:fldChar w:fldCharType="separate"/>
      </w:r>
      <w:r w:rsidRPr="005341D8">
        <w:rPr>
          <w:rFonts w:ascii="Times New Roman" w:hAnsi="Times New Roman" w:cs="Times New Roman"/>
        </w:rPr>
        <w:t> </w:t>
      </w:r>
      <w:r w:rsidRPr="005341D8">
        <w:rPr>
          <w:rFonts w:ascii="Times New Roman" w:hAnsi="Times New Roman" w:cs="Times New Roman"/>
        </w:rPr>
        <w:t> </w:t>
      </w:r>
      <w:r w:rsidRPr="005341D8">
        <w:rPr>
          <w:rFonts w:ascii="Times New Roman" w:hAnsi="Times New Roman" w:cs="Times New Roman"/>
        </w:rPr>
        <w:t> </w:t>
      </w:r>
      <w:r w:rsidRPr="005341D8">
        <w:rPr>
          <w:rFonts w:ascii="Times New Roman" w:hAnsi="Times New Roman" w:cs="Times New Roman"/>
        </w:rPr>
        <w:t> </w:t>
      </w:r>
      <w:r w:rsidRPr="005341D8">
        <w:rPr>
          <w:rFonts w:ascii="Times New Roman" w:hAnsi="Times New Roman" w:cs="Times New Roman"/>
        </w:rPr>
        <w:t> </w:t>
      </w:r>
      <w:r w:rsidRPr="005341D8">
        <w:rPr>
          <w:rFonts w:ascii="Times New Roman" w:hAnsi="Times New Roman" w:cs="Times New Roman"/>
        </w:rPr>
        <w:fldChar w:fldCharType="end"/>
      </w:r>
      <w:r w:rsidR="00356532">
        <w:rPr>
          <w:rFonts w:ascii="Times New Roman" w:hAnsi="Times New Roman" w:cs="Times New Roman"/>
        </w:rPr>
        <w:t xml:space="preserve"> (“Movant”) filed a Motion (Doc. </w:t>
      </w:r>
      <w:r w:rsidRPr="005341D8">
        <w:rPr>
          <w:rFonts w:ascii="Times New Roman" w:hAnsi="Times New Roman" w:cs="Times New Roman"/>
        </w:rPr>
        <w:fldChar w:fldCharType="begin">
          <w:ffData>
            <w:name w:val="Text3"/>
            <w:enabled/>
            <w:calcOnExit w:val="0"/>
            <w:textInput/>
          </w:ffData>
        </w:fldChar>
      </w:r>
      <w:r w:rsidRPr="005341D8">
        <w:rPr>
          <w:rFonts w:ascii="Times New Roman" w:hAnsi="Times New Roman" w:cs="Times New Roman"/>
        </w:rPr>
        <w:instrText xml:space="preserve"> FORMTEXT </w:instrText>
      </w:r>
      <w:r w:rsidRPr="005341D8">
        <w:rPr>
          <w:rFonts w:ascii="Times New Roman" w:hAnsi="Times New Roman" w:cs="Times New Roman"/>
        </w:rPr>
      </w:r>
      <w:r w:rsidRPr="005341D8">
        <w:rPr>
          <w:rFonts w:ascii="Times New Roman" w:hAnsi="Times New Roman" w:cs="Times New Roman"/>
        </w:rPr>
        <w:fldChar w:fldCharType="separate"/>
      </w:r>
      <w:r w:rsidRPr="005341D8">
        <w:rPr>
          <w:rFonts w:ascii="Times New Roman" w:hAnsi="Times New Roman" w:cs="Times New Roman"/>
        </w:rPr>
        <w:t> </w:t>
      </w:r>
      <w:r w:rsidRPr="005341D8">
        <w:rPr>
          <w:rFonts w:ascii="Times New Roman" w:hAnsi="Times New Roman" w:cs="Times New Roman"/>
        </w:rPr>
        <w:t> </w:t>
      </w:r>
      <w:r w:rsidRPr="005341D8">
        <w:rPr>
          <w:rFonts w:ascii="Times New Roman" w:hAnsi="Times New Roman" w:cs="Times New Roman"/>
        </w:rPr>
        <w:t> </w:t>
      </w:r>
      <w:r w:rsidRPr="005341D8">
        <w:rPr>
          <w:rFonts w:ascii="Times New Roman" w:hAnsi="Times New Roman" w:cs="Times New Roman"/>
        </w:rPr>
        <w:t> </w:t>
      </w:r>
      <w:r w:rsidRPr="005341D8">
        <w:rPr>
          <w:rFonts w:ascii="Times New Roman" w:hAnsi="Times New Roman" w:cs="Times New Roman"/>
        </w:rPr>
        <w:t> </w:t>
      </w:r>
      <w:r w:rsidRPr="005341D8">
        <w:rPr>
          <w:rFonts w:ascii="Times New Roman" w:hAnsi="Times New Roman" w:cs="Times New Roman"/>
        </w:rPr>
        <w:fldChar w:fldCharType="end"/>
      </w:r>
      <w:r w:rsidR="00356532">
        <w:rPr>
          <w:rFonts w:ascii="Times New Roman" w:hAnsi="Times New Roman" w:cs="Times New Roman"/>
        </w:rPr>
        <w:t xml:space="preserve">) seeking to avoid the </w:t>
      </w:r>
      <w:sdt>
        <w:sdtPr>
          <w:rPr>
            <w:rFonts w:ascii="Times New Roman" w:hAnsi="Times New Roman" w:cs="Times New Roman"/>
          </w:rPr>
          <w:id w:val="-1131633776"/>
          <w:placeholder>
            <w:docPart w:val="DefaultPlaceholder_-1854013438"/>
          </w:placeholder>
          <w:showingPlcHdr/>
          <w:dropDownList>
            <w:listItem w:value="Choose an item."/>
            <w:listItem w:displayText="judicial lien" w:value="judicial lien"/>
            <w:listItem w:displayText="nonpossessory, nonpurchase money security interest" w:value="nonpossessory, nonpurchase money security interest"/>
          </w:dropDownList>
        </w:sdtPr>
        <w:sdtEndPr/>
        <w:sdtContent>
          <w:r w:rsidRPr="002E5AAD">
            <w:rPr>
              <w:rStyle w:val="PlaceholderText"/>
              <w:rFonts w:ascii="Times New Roman" w:hAnsi="Times New Roman" w:cs="Times New Roman"/>
            </w:rPr>
            <w:t>Choose an item.</w:t>
          </w:r>
        </w:sdtContent>
      </w:sdt>
      <w:r>
        <w:rPr>
          <w:rFonts w:ascii="Times New Roman" w:hAnsi="Times New Roman" w:cs="Times New Roman"/>
        </w:rPr>
        <w:t xml:space="preserve"> </w:t>
      </w:r>
      <w:r w:rsidR="00356532">
        <w:rPr>
          <w:rFonts w:ascii="Times New Roman" w:hAnsi="Times New Roman" w:cs="Times New Roman"/>
        </w:rPr>
        <w:t xml:space="preserve">of </w:t>
      </w:r>
      <w:r w:rsidRPr="005341D8">
        <w:rPr>
          <w:rFonts w:ascii="Times New Roman" w:hAnsi="Times New Roman" w:cs="Times New Roman"/>
        </w:rPr>
        <w:fldChar w:fldCharType="begin">
          <w:ffData>
            <w:name w:val="Text3"/>
            <w:enabled/>
            <w:calcOnExit w:val="0"/>
            <w:textInput/>
          </w:ffData>
        </w:fldChar>
      </w:r>
      <w:r w:rsidRPr="005341D8">
        <w:rPr>
          <w:rFonts w:ascii="Times New Roman" w:hAnsi="Times New Roman" w:cs="Times New Roman"/>
        </w:rPr>
        <w:instrText xml:space="preserve"> FORMTEXT </w:instrText>
      </w:r>
      <w:r w:rsidRPr="005341D8">
        <w:rPr>
          <w:rFonts w:ascii="Times New Roman" w:hAnsi="Times New Roman" w:cs="Times New Roman"/>
        </w:rPr>
      </w:r>
      <w:r w:rsidRPr="005341D8">
        <w:rPr>
          <w:rFonts w:ascii="Times New Roman" w:hAnsi="Times New Roman" w:cs="Times New Roman"/>
        </w:rPr>
        <w:fldChar w:fldCharType="separate"/>
      </w:r>
      <w:r w:rsidRPr="005341D8">
        <w:rPr>
          <w:rFonts w:ascii="Times New Roman" w:hAnsi="Times New Roman" w:cs="Times New Roman"/>
        </w:rPr>
        <w:t> </w:t>
      </w:r>
      <w:r w:rsidRPr="005341D8">
        <w:rPr>
          <w:rFonts w:ascii="Times New Roman" w:hAnsi="Times New Roman" w:cs="Times New Roman"/>
        </w:rPr>
        <w:t> </w:t>
      </w:r>
      <w:r w:rsidRPr="005341D8">
        <w:rPr>
          <w:rFonts w:ascii="Times New Roman" w:hAnsi="Times New Roman" w:cs="Times New Roman"/>
        </w:rPr>
        <w:t> </w:t>
      </w:r>
      <w:r w:rsidRPr="005341D8">
        <w:rPr>
          <w:rFonts w:ascii="Times New Roman" w:hAnsi="Times New Roman" w:cs="Times New Roman"/>
        </w:rPr>
        <w:t> </w:t>
      </w:r>
      <w:r w:rsidRPr="005341D8">
        <w:rPr>
          <w:rFonts w:ascii="Times New Roman" w:hAnsi="Times New Roman" w:cs="Times New Roman"/>
        </w:rPr>
        <w:t> </w:t>
      </w:r>
      <w:r w:rsidRPr="005341D8">
        <w:rPr>
          <w:rFonts w:ascii="Times New Roman" w:hAnsi="Times New Roman" w:cs="Times New Roman"/>
        </w:rPr>
        <w:fldChar w:fldCharType="end"/>
      </w:r>
      <w:r w:rsidR="00356532">
        <w:rPr>
          <w:rFonts w:ascii="Times New Roman" w:hAnsi="Times New Roman" w:cs="Times New Roman"/>
        </w:rPr>
        <w:t xml:space="preserve"> (“the Creditor”) pursuant to M.D. ALA., LBR 9007-1 and 11 U.S.C. §522(f). </w:t>
      </w:r>
      <w:r>
        <w:rPr>
          <w:rFonts w:ascii="Times New Roman" w:hAnsi="Times New Roman" w:cs="Times New Roman"/>
        </w:rPr>
        <w:t xml:space="preserve"> </w:t>
      </w:r>
      <w:r w:rsidR="00356532">
        <w:rPr>
          <w:rFonts w:ascii="Times New Roman" w:hAnsi="Times New Roman" w:cs="Times New Roman"/>
        </w:rPr>
        <w:t xml:space="preserve">Movant properly submitted a Declaration attesting to proper service of the Motion, and no written objection was filed by any party in interest.  Pursuant to M.D. ALA., LBR 9007-1, it is hereby </w:t>
      </w:r>
    </w:p>
    <w:p w14:paraId="74397BD6" w14:textId="77777777" w:rsidR="002E5AAD" w:rsidRDefault="002E5AAD" w:rsidP="00356532">
      <w:pPr>
        <w:spacing w:after="0" w:line="360" w:lineRule="auto"/>
        <w:ind w:firstLine="720"/>
        <w:rPr>
          <w:rFonts w:ascii="Times New Roman" w:hAnsi="Times New Roman" w:cs="Times New Roman"/>
        </w:rPr>
      </w:pPr>
    </w:p>
    <w:p w14:paraId="32BD619D" w14:textId="7D63A2A4" w:rsidR="00356532" w:rsidRDefault="00356532" w:rsidP="00356532">
      <w:pPr>
        <w:spacing w:after="0" w:line="36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ORDERED that the Motion is GRANTED, and the Lien shall be extinguished</w:t>
      </w:r>
      <w:r w:rsidR="002E5AAD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id w:val="1030305677"/>
          <w:placeholder>
            <w:docPart w:val="DefaultPlaceholder_-1854013438"/>
          </w:placeholder>
          <w:showingPlcHdr/>
          <w:dropDownList>
            <w:listItem w:value="Choose an item."/>
            <w:listItem w:displayText="in full" w:value="in full"/>
            <w:listItem w:displayText="in part" w:value="in part"/>
          </w:dropDownList>
        </w:sdtPr>
        <w:sdtEndPr/>
        <w:sdtContent>
          <w:r w:rsidR="002E5AAD" w:rsidRPr="002E5AAD">
            <w:rPr>
              <w:rStyle w:val="PlaceholderText"/>
              <w:rFonts w:ascii="Times New Roman" w:hAnsi="Times New Roman" w:cs="Times New Roman"/>
            </w:rPr>
            <w:t>Choose an item.</w:t>
          </w:r>
        </w:sdtContent>
      </w:sdt>
      <w:r>
        <w:rPr>
          <w:rFonts w:ascii="Times New Roman" w:hAnsi="Times New Roman" w:cs="Times New Roman"/>
        </w:rPr>
        <w:t xml:space="preserve"> upon discharge.</w:t>
      </w:r>
    </w:p>
    <w:p w14:paraId="73CFFF26" w14:textId="77777777" w:rsidR="005341D8" w:rsidRDefault="005341D8" w:rsidP="005341D8">
      <w:pPr>
        <w:spacing w:after="0"/>
        <w:rPr>
          <w:rFonts w:ascii="Times New Roman" w:hAnsi="Times New Roman" w:cs="Times New Roman"/>
        </w:rPr>
      </w:pPr>
    </w:p>
    <w:p w14:paraId="0D7C4234" w14:textId="77777777" w:rsidR="005341D8" w:rsidRDefault="005341D8" w:rsidP="005341D8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###END OF ORDER###</w:t>
      </w:r>
    </w:p>
    <w:p w14:paraId="73047FDB" w14:textId="77777777" w:rsidR="005341D8" w:rsidRDefault="005341D8" w:rsidP="005341D8">
      <w:pPr>
        <w:spacing w:after="0"/>
        <w:rPr>
          <w:rFonts w:ascii="Times New Roman" w:hAnsi="Times New Roman" w:cs="Times New Roman"/>
        </w:rPr>
      </w:pPr>
    </w:p>
    <w:p w14:paraId="0EA9F2E4" w14:textId="77777777" w:rsidR="005341D8" w:rsidRDefault="005341D8" w:rsidP="005341D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Submitted by:</w:t>
      </w:r>
    </w:p>
    <w:p w14:paraId="350795EF" w14:textId="77777777" w:rsidR="005341D8" w:rsidRDefault="005341D8" w:rsidP="005341D8">
      <w:pPr>
        <w:spacing w:after="0"/>
        <w:rPr>
          <w:rFonts w:ascii="Times New Roman" w:hAnsi="Times New Roman" w:cs="Times New Roman"/>
        </w:rPr>
      </w:pPr>
    </w:p>
    <w:p w14:paraId="172B5FFD" w14:textId="77777777" w:rsidR="005341D8" w:rsidRPr="005341D8" w:rsidRDefault="005341D8" w:rsidP="005341D8">
      <w:pPr>
        <w:spacing w:after="0"/>
        <w:rPr>
          <w:rFonts w:ascii="Times New Roman" w:hAnsi="Times New Roman" w:cs="Times New Roman"/>
          <w:u w:val="single"/>
        </w:rPr>
      </w:pPr>
      <w:bookmarkStart w:id="2" w:name="_Hlk146882380"/>
      <w:r w:rsidRPr="005341D8">
        <w:rPr>
          <w:rFonts w:ascii="Times New Roman" w:hAnsi="Times New Roman" w:cs="Times New Roman"/>
          <w:u w:val="single"/>
        </w:rPr>
        <w:t>/s/</w:t>
      </w:r>
      <w:r w:rsidRPr="005341D8">
        <w:rPr>
          <w:rFonts w:ascii="Times New Roman" w:hAnsi="Times New Roman" w:cs="Times New Roman"/>
          <w:u w:val="single"/>
        </w:rPr>
        <w:fldChar w:fldCharType="begin">
          <w:ffData>
            <w:name w:val="Text21"/>
            <w:enabled/>
            <w:calcOnExit w:val="0"/>
            <w:textInput/>
          </w:ffData>
        </w:fldChar>
      </w:r>
      <w:r w:rsidRPr="005341D8">
        <w:rPr>
          <w:rFonts w:ascii="Times New Roman" w:hAnsi="Times New Roman" w:cs="Times New Roman"/>
          <w:u w:val="single"/>
        </w:rPr>
        <w:instrText xml:space="preserve"> FORMTEXT </w:instrText>
      </w:r>
      <w:r w:rsidRPr="005341D8">
        <w:rPr>
          <w:rFonts w:ascii="Times New Roman" w:hAnsi="Times New Roman" w:cs="Times New Roman"/>
          <w:u w:val="single"/>
        </w:rPr>
      </w:r>
      <w:r w:rsidRPr="005341D8">
        <w:rPr>
          <w:rFonts w:ascii="Times New Roman" w:hAnsi="Times New Roman" w:cs="Times New Roman"/>
          <w:u w:val="single"/>
        </w:rPr>
        <w:fldChar w:fldCharType="separate"/>
      </w:r>
      <w:r w:rsidRPr="005341D8">
        <w:rPr>
          <w:rFonts w:ascii="Times New Roman" w:hAnsi="Times New Roman" w:cs="Times New Roman"/>
          <w:u w:val="single"/>
        </w:rPr>
        <w:t> </w:t>
      </w:r>
      <w:r w:rsidRPr="005341D8">
        <w:rPr>
          <w:rFonts w:ascii="Times New Roman" w:hAnsi="Times New Roman" w:cs="Times New Roman"/>
          <w:u w:val="single"/>
        </w:rPr>
        <w:t> </w:t>
      </w:r>
      <w:r w:rsidRPr="005341D8">
        <w:rPr>
          <w:rFonts w:ascii="Times New Roman" w:hAnsi="Times New Roman" w:cs="Times New Roman"/>
          <w:u w:val="single"/>
        </w:rPr>
        <w:t> </w:t>
      </w:r>
      <w:r w:rsidRPr="005341D8">
        <w:rPr>
          <w:rFonts w:ascii="Times New Roman" w:hAnsi="Times New Roman" w:cs="Times New Roman"/>
          <w:u w:val="single"/>
        </w:rPr>
        <w:t> </w:t>
      </w:r>
      <w:r w:rsidRPr="005341D8">
        <w:rPr>
          <w:rFonts w:ascii="Times New Roman" w:hAnsi="Times New Roman" w:cs="Times New Roman"/>
          <w:u w:val="single"/>
        </w:rPr>
        <w:t> </w:t>
      </w:r>
      <w:r w:rsidRPr="005341D8">
        <w:rPr>
          <w:rFonts w:ascii="Times New Roman" w:hAnsi="Times New Roman" w:cs="Times New Roman"/>
        </w:rPr>
        <w:fldChar w:fldCharType="end"/>
      </w:r>
    </w:p>
    <w:p w14:paraId="760E28DA" w14:textId="77777777" w:rsidR="005341D8" w:rsidRPr="005341D8" w:rsidRDefault="005341D8" w:rsidP="005341D8">
      <w:pPr>
        <w:spacing w:after="0"/>
        <w:rPr>
          <w:rFonts w:ascii="Times New Roman" w:hAnsi="Times New Roman" w:cs="Times New Roman"/>
          <w:u w:val="single"/>
        </w:rPr>
      </w:pPr>
      <w:r w:rsidRPr="005341D8">
        <w:rPr>
          <w:rFonts w:ascii="Times New Roman" w:hAnsi="Times New Roman" w:cs="Times New Roman"/>
        </w:rPr>
        <w:fldChar w:fldCharType="begin">
          <w:ffData>
            <w:name w:val="Text21"/>
            <w:enabled/>
            <w:calcOnExit w:val="0"/>
            <w:textInput/>
          </w:ffData>
        </w:fldChar>
      </w:r>
      <w:r w:rsidRPr="005341D8">
        <w:rPr>
          <w:rFonts w:ascii="Times New Roman" w:hAnsi="Times New Roman" w:cs="Times New Roman"/>
        </w:rPr>
        <w:instrText xml:space="preserve"> FORMTEXT </w:instrText>
      </w:r>
      <w:r w:rsidRPr="005341D8">
        <w:rPr>
          <w:rFonts w:ascii="Times New Roman" w:hAnsi="Times New Roman" w:cs="Times New Roman"/>
        </w:rPr>
      </w:r>
      <w:r w:rsidRPr="005341D8">
        <w:rPr>
          <w:rFonts w:ascii="Times New Roman" w:hAnsi="Times New Roman" w:cs="Times New Roman"/>
        </w:rPr>
        <w:fldChar w:fldCharType="separate"/>
      </w:r>
      <w:r w:rsidRPr="005341D8">
        <w:rPr>
          <w:rFonts w:ascii="Times New Roman" w:hAnsi="Times New Roman" w:cs="Times New Roman"/>
        </w:rPr>
        <w:t> </w:t>
      </w:r>
      <w:r w:rsidRPr="005341D8">
        <w:rPr>
          <w:rFonts w:ascii="Times New Roman" w:hAnsi="Times New Roman" w:cs="Times New Roman"/>
        </w:rPr>
        <w:t> </w:t>
      </w:r>
      <w:r w:rsidRPr="005341D8">
        <w:rPr>
          <w:rFonts w:ascii="Times New Roman" w:hAnsi="Times New Roman" w:cs="Times New Roman"/>
        </w:rPr>
        <w:t> </w:t>
      </w:r>
      <w:r w:rsidRPr="005341D8">
        <w:rPr>
          <w:rFonts w:ascii="Times New Roman" w:hAnsi="Times New Roman" w:cs="Times New Roman"/>
        </w:rPr>
        <w:t> </w:t>
      </w:r>
      <w:r w:rsidRPr="005341D8">
        <w:rPr>
          <w:rFonts w:ascii="Times New Roman" w:hAnsi="Times New Roman" w:cs="Times New Roman"/>
        </w:rPr>
        <w:t> </w:t>
      </w:r>
      <w:r w:rsidRPr="005341D8">
        <w:rPr>
          <w:rFonts w:ascii="Times New Roman" w:hAnsi="Times New Roman" w:cs="Times New Roman"/>
        </w:rPr>
        <w:fldChar w:fldCharType="end"/>
      </w:r>
    </w:p>
    <w:p w14:paraId="18421907" w14:textId="77777777" w:rsidR="005341D8" w:rsidRPr="005341D8" w:rsidRDefault="005341D8" w:rsidP="005341D8">
      <w:pPr>
        <w:spacing w:after="0"/>
        <w:rPr>
          <w:rFonts w:ascii="Times New Roman" w:hAnsi="Times New Roman" w:cs="Times New Roman"/>
        </w:rPr>
      </w:pPr>
      <w:r w:rsidRPr="005341D8">
        <w:rPr>
          <w:rFonts w:ascii="Times New Roman" w:hAnsi="Times New Roman" w:cs="Times New Roman"/>
        </w:rPr>
        <w:t xml:space="preserve">Attorney for </w:t>
      </w:r>
      <w:r w:rsidRPr="005341D8">
        <w:rPr>
          <w:rFonts w:ascii="Times New Roman" w:hAnsi="Times New Roman" w:cs="Times New Roman"/>
        </w:rPr>
        <w:fldChar w:fldCharType="begin">
          <w:ffData>
            <w:name w:val="Text21"/>
            <w:enabled/>
            <w:calcOnExit w:val="0"/>
            <w:textInput/>
          </w:ffData>
        </w:fldChar>
      </w:r>
      <w:r w:rsidRPr="005341D8">
        <w:rPr>
          <w:rFonts w:ascii="Times New Roman" w:hAnsi="Times New Roman" w:cs="Times New Roman"/>
        </w:rPr>
        <w:instrText xml:space="preserve"> FORMTEXT </w:instrText>
      </w:r>
      <w:r w:rsidRPr="005341D8">
        <w:rPr>
          <w:rFonts w:ascii="Times New Roman" w:hAnsi="Times New Roman" w:cs="Times New Roman"/>
        </w:rPr>
      </w:r>
      <w:r w:rsidRPr="005341D8">
        <w:rPr>
          <w:rFonts w:ascii="Times New Roman" w:hAnsi="Times New Roman" w:cs="Times New Roman"/>
        </w:rPr>
        <w:fldChar w:fldCharType="separate"/>
      </w:r>
      <w:r w:rsidRPr="005341D8">
        <w:rPr>
          <w:rFonts w:ascii="Times New Roman" w:hAnsi="Times New Roman" w:cs="Times New Roman"/>
        </w:rPr>
        <w:t> </w:t>
      </w:r>
      <w:r w:rsidRPr="005341D8">
        <w:rPr>
          <w:rFonts w:ascii="Times New Roman" w:hAnsi="Times New Roman" w:cs="Times New Roman"/>
        </w:rPr>
        <w:t> </w:t>
      </w:r>
      <w:r w:rsidRPr="005341D8">
        <w:rPr>
          <w:rFonts w:ascii="Times New Roman" w:hAnsi="Times New Roman" w:cs="Times New Roman"/>
        </w:rPr>
        <w:t> </w:t>
      </w:r>
      <w:r w:rsidRPr="005341D8">
        <w:rPr>
          <w:rFonts w:ascii="Times New Roman" w:hAnsi="Times New Roman" w:cs="Times New Roman"/>
        </w:rPr>
        <w:t> </w:t>
      </w:r>
      <w:r w:rsidRPr="005341D8">
        <w:rPr>
          <w:rFonts w:ascii="Times New Roman" w:hAnsi="Times New Roman" w:cs="Times New Roman"/>
        </w:rPr>
        <w:t> </w:t>
      </w:r>
      <w:r w:rsidRPr="005341D8">
        <w:rPr>
          <w:rFonts w:ascii="Times New Roman" w:hAnsi="Times New Roman" w:cs="Times New Roman"/>
        </w:rPr>
        <w:fldChar w:fldCharType="end"/>
      </w:r>
    </w:p>
    <w:p w14:paraId="3AC6CF53" w14:textId="77777777" w:rsidR="005341D8" w:rsidRPr="005341D8" w:rsidRDefault="005341D8" w:rsidP="005341D8">
      <w:pPr>
        <w:spacing w:after="0"/>
        <w:rPr>
          <w:rFonts w:ascii="Times New Roman" w:hAnsi="Times New Roman" w:cs="Times New Roman"/>
        </w:rPr>
      </w:pPr>
      <w:r w:rsidRPr="005341D8">
        <w:rPr>
          <w:rFonts w:ascii="Times New Roman" w:hAnsi="Times New Roman" w:cs="Times New Roman"/>
        </w:rPr>
        <w:lastRenderedPageBreak/>
        <w:fldChar w:fldCharType="begin">
          <w:ffData>
            <w:name w:val="Text24"/>
            <w:enabled/>
            <w:calcOnExit w:val="0"/>
            <w:textInput>
              <w:default w:val="Address"/>
            </w:textInput>
          </w:ffData>
        </w:fldChar>
      </w:r>
      <w:r w:rsidRPr="005341D8">
        <w:rPr>
          <w:rFonts w:ascii="Times New Roman" w:hAnsi="Times New Roman" w:cs="Times New Roman"/>
        </w:rPr>
        <w:instrText xml:space="preserve"> FORMTEXT </w:instrText>
      </w:r>
      <w:r w:rsidRPr="005341D8">
        <w:rPr>
          <w:rFonts w:ascii="Times New Roman" w:hAnsi="Times New Roman" w:cs="Times New Roman"/>
        </w:rPr>
      </w:r>
      <w:r w:rsidRPr="005341D8">
        <w:rPr>
          <w:rFonts w:ascii="Times New Roman" w:hAnsi="Times New Roman" w:cs="Times New Roman"/>
        </w:rPr>
        <w:fldChar w:fldCharType="separate"/>
      </w:r>
      <w:r w:rsidRPr="005341D8">
        <w:rPr>
          <w:rFonts w:ascii="Times New Roman" w:hAnsi="Times New Roman" w:cs="Times New Roman"/>
        </w:rPr>
        <w:t>Address</w:t>
      </w:r>
      <w:r w:rsidRPr="005341D8">
        <w:rPr>
          <w:rFonts w:ascii="Times New Roman" w:hAnsi="Times New Roman" w:cs="Times New Roman"/>
        </w:rPr>
        <w:fldChar w:fldCharType="end"/>
      </w:r>
    </w:p>
    <w:p w14:paraId="780C7C50" w14:textId="77777777" w:rsidR="005341D8" w:rsidRPr="005341D8" w:rsidRDefault="005341D8" w:rsidP="005341D8">
      <w:pPr>
        <w:spacing w:after="0"/>
        <w:rPr>
          <w:rFonts w:ascii="Times New Roman" w:hAnsi="Times New Roman" w:cs="Times New Roman"/>
        </w:rPr>
      </w:pPr>
      <w:r w:rsidRPr="005341D8">
        <w:rPr>
          <w:rFonts w:ascii="Times New Roman" w:hAnsi="Times New Roman" w:cs="Times New Roman"/>
        </w:rPr>
        <w:fldChar w:fldCharType="begin">
          <w:ffData>
            <w:name w:val="Text25"/>
            <w:enabled/>
            <w:calcOnExit w:val="0"/>
            <w:textInput>
              <w:default w:val="Phone"/>
            </w:textInput>
          </w:ffData>
        </w:fldChar>
      </w:r>
      <w:r w:rsidRPr="005341D8">
        <w:rPr>
          <w:rFonts w:ascii="Times New Roman" w:hAnsi="Times New Roman" w:cs="Times New Roman"/>
        </w:rPr>
        <w:instrText xml:space="preserve"> FORMTEXT </w:instrText>
      </w:r>
      <w:r w:rsidRPr="005341D8">
        <w:rPr>
          <w:rFonts w:ascii="Times New Roman" w:hAnsi="Times New Roman" w:cs="Times New Roman"/>
        </w:rPr>
      </w:r>
      <w:r w:rsidRPr="005341D8">
        <w:rPr>
          <w:rFonts w:ascii="Times New Roman" w:hAnsi="Times New Roman" w:cs="Times New Roman"/>
        </w:rPr>
        <w:fldChar w:fldCharType="separate"/>
      </w:r>
      <w:r w:rsidRPr="005341D8">
        <w:rPr>
          <w:rFonts w:ascii="Times New Roman" w:hAnsi="Times New Roman" w:cs="Times New Roman"/>
        </w:rPr>
        <w:t>Phone</w:t>
      </w:r>
      <w:r w:rsidRPr="005341D8">
        <w:rPr>
          <w:rFonts w:ascii="Times New Roman" w:hAnsi="Times New Roman" w:cs="Times New Roman"/>
        </w:rPr>
        <w:fldChar w:fldCharType="end"/>
      </w:r>
    </w:p>
    <w:p w14:paraId="120A0F1D" w14:textId="74C66DC2" w:rsidR="005341D8" w:rsidRPr="005341D8" w:rsidRDefault="005341D8" w:rsidP="005341D8">
      <w:pPr>
        <w:spacing w:after="0"/>
        <w:rPr>
          <w:rFonts w:ascii="Times New Roman" w:hAnsi="Times New Roman" w:cs="Times New Roman"/>
        </w:rPr>
      </w:pPr>
      <w:r w:rsidRPr="005341D8">
        <w:rPr>
          <w:rFonts w:ascii="Times New Roman" w:hAnsi="Times New Roman" w:cs="Times New Roman"/>
        </w:rPr>
        <w:fldChar w:fldCharType="begin">
          <w:ffData>
            <w:name w:val="Text26"/>
            <w:enabled/>
            <w:calcOnExit w:val="0"/>
            <w:textInput>
              <w:default w:val="Email"/>
            </w:textInput>
          </w:ffData>
        </w:fldChar>
      </w:r>
      <w:r w:rsidRPr="005341D8">
        <w:rPr>
          <w:rFonts w:ascii="Times New Roman" w:hAnsi="Times New Roman" w:cs="Times New Roman"/>
        </w:rPr>
        <w:instrText xml:space="preserve"> FORMTEXT </w:instrText>
      </w:r>
      <w:r w:rsidRPr="005341D8">
        <w:rPr>
          <w:rFonts w:ascii="Times New Roman" w:hAnsi="Times New Roman" w:cs="Times New Roman"/>
        </w:rPr>
      </w:r>
      <w:r w:rsidRPr="005341D8">
        <w:rPr>
          <w:rFonts w:ascii="Times New Roman" w:hAnsi="Times New Roman" w:cs="Times New Roman"/>
        </w:rPr>
        <w:fldChar w:fldCharType="separate"/>
      </w:r>
      <w:r w:rsidRPr="005341D8">
        <w:rPr>
          <w:rFonts w:ascii="Times New Roman" w:hAnsi="Times New Roman" w:cs="Times New Roman"/>
        </w:rPr>
        <w:t>Email</w:t>
      </w:r>
      <w:r w:rsidRPr="005341D8">
        <w:rPr>
          <w:rFonts w:ascii="Times New Roman" w:hAnsi="Times New Roman" w:cs="Times New Roman"/>
        </w:rPr>
        <w:fldChar w:fldCharType="end"/>
      </w:r>
    </w:p>
    <w:bookmarkEnd w:id="2"/>
    <w:p w14:paraId="3E046F9E" w14:textId="06E841A7" w:rsidR="00BE12C8" w:rsidRPr="005341D8" w:rsidRDefault="00BE12C8" w:rsidP="005341D8">
      <w:pPr>
        <w:spacing w:after="0"/>
        <w:rPr>
          <w:rFonts w:ascii="Times New Roman" w:hAnsi="Times New Roman" w:cs="Times New Roman"/>
        </w:rPr>
      </w:pPr>
    </w:p>
    <w:sectPr w:rsidR="00BE12C8" w:rsidRPr="005341D8" w:rsidSect="00F11E7B">
      <w:type w:val="continuous"/>
      <w:pgSz w:w="12240" w:h="15840"/>
      <w:pgMar w:top="1440" w:right="1440" w:bottom="1440" w:left="1440" w:header="72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9D61F" w14:textId="77777777" w:rsidR="0014272E" w:rsidRDefault="0014272E" w:rsidP="0014272E">
      <w:pPr>
        <w:spacing w:after="0"/>
      </w:pPr>
      <w:r>
        <w:separator/>
      </w:r>
    </w:p>
  </w:endnote>
  <w:endnote w:type="continuationSeparator" w:id="0">
    <w:p w14:paraId="5CDF71A9" w14:textId="77777777" w:rsidR="0014272E" w:rsidRDefault="0014272E" w:rsidP="0014272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9DDCB" w14:textId="77777777" w:rsidR="0014272E" w:rsidRDefault="001427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23A4D" w14:textId="02BE015C" w:rsidR="0014272E" w:rsidRPr="0014272E" w:rsidRDefault="0014272E">
    <w:pPr>
      <w:pStyle w:val="Footer"/>
      <w:rPr>
        <w:rFonts w:ascii="Times New Roman" w:hAnsi="Times New Roman" w:cs="Times New Roman"/>
        <w:sz w:val="12"/>
        <w:szCs w:val="12"/>
      </w:rPr>
    </w:pPr>
    <w:r w:rsidRPr="0014272E">
      <w:rPr>
        <w:rFonts w:ascii="Times New Roman" w:hAnsi="Times New Roman" w:cs="Times New Roman"/>
        <w:sz w:val="12"/>
        <w:szCs w:val="12"/>
      </w:rPr>
      <w:t>(</w:t>
    </w:r>
    <w:r w:rsidR="00E05C0A">
      <w:rPr>
        <w:rFonts w:ascii="Times New Roman" w:hAnsi="Times New Roman" w:cs="Times New Roman"/>
        <w:sz w:val="12"/>
        <w:szCs w:val="12"/>
      </w:rPr>
      <w:t>12/2025</w:t>
    </w:r>
    <w:r w:rsidRPr="0014272E">
      <w:rPr>
        <w:rFonts w:ascii="Times New Roman" w:hAnsi="Times New Roman" w:cs="Times New Roman"/>
        <w:sz w:val="12"/>
        <w:szCs w:val="12"/>
      </w:rPr>
      <w:t>)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57BD4" w14:textId="77777777" w:rsidR="0014272E" w:rsidRDefault="001427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4619EB" w14:textId="77777777" w:rsidR="0014272E" w:rsidRDefault="0014272E" w:rsidP="0014272E">
      <w:pPr>
        <w:spacing w:after="0"/>
      </w:pPr>
      <w:r>
        <w:separator/>
      </w:r>
    </w:p>
  </w:footnote>
  <w:footnote w:type="continuationSeparator" w:id="0">
    <w:p w14:paraId="3C455E7D" w14:textId="77777777" w:rsidR="0014272E" w:rsidRDefault="0014272E" w:rsidP="0014272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DDAB7" w14:textId="77777777" w:rsidR="0014272E" w:rsidRDefault="0014272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6B56C" w14:textId="77777777" w:rsidR="0014272E" w:rsidRDefault="0014272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C065F" w14:textId="77777777" w:rsidR="0014272E" w:rsidRDefault="0014272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00"/>
  <w:proofState w:spelling="clean"/>
  <w:documentProtection w:edit="forms" w:enforcement="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1D8"/>
    <w:rsid w:val="00063C88"/>
    <w:rsid w:val="0014272E"/>
    <w:rsid w:val="002E5AAD"/>
    <w:rsid w:val="00356532"/>
    <w:rsid w:val="005341D8"/>
    <w:rsid w:val="006C517C"/>
    <w:rsid w:val="008F1030"/>
    <w:rsid w:val="00BB16F7"/>
    <w:rsid w:val="00BC080E"/>
    <w:rsid w:val="00BE12C8"/>
    <w:rsid w:val="00C655BA"/>
    <w:rsid w:val="00E05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1C340"/>
  <w15:chartTrackingRefBased/>
  <w15:docId w15:val="{6E14D4B5-C244-4B18-BF05-E17E2AAD9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3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41D8"/>
    <w:pPr>
      <w:spacing w:after="120"/>
      <w:jc w:val="both"/>
    </w:pPr>
    <w:rPr>
      <w:rFonts w:ascii="Tahoma" w:eastAsia="Calibri" w:hAnsi="Tahoma" w:cs="Tahoma"/>
      <w:kern w:val="0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341D8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14272E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14272E"/>
    <w:rPr>
      <w:rFonts w:ascii="Tahoma" w:eastAsia="Calibri" w:hAnsi="Tahoma" w:cs="Tahoma"/>
      <w:kern w:val="0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4272E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14272E"/>
    <w:rPr>
      <w:rFonts w:ascii="Tahoma" w:eastAsia="Calibri" w:hAnsi="Tahoma" w:cs="Tahoma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82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51ED392E1C04238AFA131285DB7B9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78E699-7508-4481-82A2-6685D80F2E3F}"/>
      </w:docPartPr>
      <w:docPartBody>
        <w:p w:rsidR="00F270A6" w:rsidRDefault="00F270A6" w:rsidP="00F270A6">
          <w:pPr>
            <w:pStyle w:val="A51ED392E1C04238AFA131285DB7B9E5"/>
          </w:pPr>
          <w:r w:rsidRPr="00034273">
            <w:rPr>
              <w:rStyle w:val="PlaceholderText"/>
            </w:rPr>
            <w:t>Choose an item.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25F73E-0091-4795-8F9E-5CDB15341A8A}"/>
      </w:docPartPr>
      <w:docPartBody>
        <w:p w:rsidR="006F4EEE" w:rsidRDefault="006F4EEE">
          <w:r w:rsidRPr="00A6483F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0A6"/>
    <w:rsid w:val="006F4EEE"/>
    <w:rsid w:val="00BB16F7"/>
    <w:rsid w:val="00F27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F4EEE"/>
    <w:rPr>
      <w:color w:val="808080"/>
    </w:rPr>
  </w:style>
  <w:style w:type="paragraph" w:customStyle="1" w:styleId="A51ED392E1C04238AFA131285DB7B9E5">
    <w:name w:val="A51ED392E1C04238AFA131285DB7B9E5"/>
    <w:rsid w:val="00F270A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98213E-3D82-4879-8462-6D07B48B0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142</Words>
  <Characters>812</Characters>
  <Application>Microsoft Office Word</Application>
  <DocSecurity>2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Suckman</dc:creator>
  <cp:keywords/>
  <dc:description/>
  <cp:lastModifiedBy>Brian Suckman</cp:lastModifiedBy>
  <cp:revision>2</cp:revision>
  <dcterms:created xsi:type="dcterms:W3CDTF">2025-12-08T21:55:00Z</dcterms:created>
  <dcterms:modified xsi:type="dcterms:W3CDTF">2025-12-08T21:55:00Z</dcterms:modified>
</cp:coreProperties>
</file>